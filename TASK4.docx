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8D461" w14:textId="77777777" w:rsidR="00E650D3" w:rsidRDefault="00FF5577">
      <w:pPr>
        <w:spacing w:after="0" w:line="240" w:lineRule="auto"/>
        <w:jc w:val="center"/>
        <w:rPr>
          <w:rFonts w:ascii="Times New Roman" w:hAnsi="Times New Roman"/>
          <w:b/>
          <w:szCs w:val="24"/>
        </w:rPr>
      </w:pPr>
      <w:r>
        <w:rPr>
          <w:rFonts w:ascii="Times New Roman" w:hAnsi="Times New Roman"/>
          <w:b/>
          <w:szCs w:val="24"/>
        </w:rPr>
        <w:t>Vel Tech Rangarajan Dr. Sagunthala R&amp;D Institute of Science and Technology</w:t>
      </w:r>
    </w:p>
    <w:p w14:paraId="173881AE" w14:textId="77777777" w:rsidR="00E650D3" w:rsidRDefault="00FF5577">
      <w:pPr>
        <w:spacing w:after="0" w:line="240" w:lineRule="auto"/>
        <w:jc w:val="center"/>
        <w:rPr>
          <w:rFonts w:ascii="Times New Roman" w:hAnsi="Times New Roman"/>
          <w:b/>
          <w:szCs w:val="24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4FC08311" wp14:editId="27711512">
            <wp:simplePos x="0" y="0"/>
            <wp:positionH relativeFrom="column">
              <wp:posOffset>-290830</wp:posOffset>
            </wp:positionH>
            <wp:positionV relativeFrom="paragraph">
              <wp:posOffset>222885</wp:posOffset>
            </wp:positionV>
            <wp:extent cx="680085" cy="614045"/>
            <wp:effectExtent l="0" t="0" r="5715" b="0"/>
            <wp:wrapNone/>
            <wp:docPr id="201537510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375105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0085" cy="61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 xml:space="preserve"> (Deemed to be University Estd. u/s 3 of UGC Act, 1956)</w:t>
      </w:r>
    </w:p>
    <w:p w14:paraId="6DD3AE06" w14:textId="77777777" w:rsidR="00E650D3" w:rsidRDefault="00FF5577">
      <w:pPr>
        <w:spacing w:after="0"/>
        <w:jc w:val="center"/>
        <w:rPr>
          <w:rFonts w:ascii="Times New Roman" w:hAnsi="Times New Roman"/>
          <w:b/>
          <w:szCs w:val="24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38420A9D" wp14:editId="589DEFEB">
            <wp:simplePos x="0" y="0"/>
            <wp:positionH relativeFrom="column">
              <wp:posOffset>5196840</wp:posOffset>
            </wp:positionH>
            <wp:positionV relativeFrom="paragraph">
              <wp:posOffset>86995</wp:posOffset>
            </wp:positionV>
            <wp:extent cx="848360" cy="558800"/>
            <wp:effectExtent l="0" t="0" r="8890" b="0"/>
            <wp:wrapNone/>
            <wp:docPr id="5683288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328813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48360" cy="55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>School of Computing</w:t>
      </w:r>
    </w:p>
    <w:p w14:paraId="6CC816C3" w14:textId="77777777" w:rsidR="00E650D3" w:rsidRDefault="00FF5577">
      <w:pPr>
        <w:spacing w:after="0" w:line="240" w:lineRule="auto"/>
        <w:jc w:val="center"/>
      </w:pPr>
      <w:r>
        <w:rPr>
          <w:rFonts w:ascii="Times New Roman" w:hAnsi="Times New Roman"/>
          <w:b/>
          <w:szCs w:val="24"/>
        </w:rPr>
        <w:t>B.Tech. – Computer Science and Engineering</w:t>
      </w:r>
    </w:p>
    <w:p w14:paraId="531E16F9" w14:textId="77777777" w:rsidR="00E650D3" w:rsidRDefault="00FF5577">
      <w:pPr>
        <w:spacing w:after="0" w:line="240" w:lineRule="auto"/>
        <w:jc w:val="center"/>
        <w:rPr>
          <w:rFonts w:ascii="Times New Roman" w:hAnsi="Times New Roman"/>
          <w:szCs w:val="24"/>
        </w:rPr>
      </w:pPr>
      <w:r>
        <w:rPr>
          <w:rFonts w:ascii="Times New Roman" w:hAnsi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E09DDC4" wp14:editId="1B8D886A">
                <wp:simplePos x="0" y="0"/>
                <wp:positionH relativeFrom="column">
                  <wp:posOffset>2131060</wp:posOffset>
                </wp:positionH>
                <wp:positionV relativeFrom="paragraph">
                  <wp:posOffset>62230</wp:posOffset>
                </wp:positionV>
                <wp:extent cx="1394460" cy="220980"/>
                <wp:effectExtent l="0" t="0" r="15240" b="26670"/>
                <wp:wrapNone/>
                <wp:docPr id="1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4460" cy="220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3AF0824E" w14:textId="77777777" w:rsidR="00E650D3" w:rsidRDefault="00FF5577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  <w:t>VTR UGE2021- (CBCS)</w:t>
                            </w:r>
                          </w:p>
                          <w:p w14:paraId="37C3CAEB" w14:textId="77777777" w:rsidR="00E650D3" w:rsidRDefault="00E650D3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E09DDC4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67.8pt;margin-top:4.9pt;width:109.8pt;height:17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">
                <v:textbox>
                  <w:txbxContent>
                    <w:p w14:paraId="3AF0824E" w14:textId="77777777" w:rsidR="00E650D3" w:rsidRDefault="00FF5577">
                      <w:pPr>
                        <w:spacing w:after="0" w:line="360" w:lineRule="auto"/>
                        <w:jc w:val="center"/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  <w:t>VTR UGE2021- (CBCS)</w:t>
                      </w:r>
                    </w:p>
                    <w:p w14:paraId="37C3CAEB" w14:textId="77777777" w:rsidR="00E650D3" w:rsidRDefault="00E650D3">
                      <w:pPr>
                        <w:jc w:val="center"/>
                        <w:rPr>
                          <w:rFonts w:ascii="Times New Roman" w:hAnsi="Times New Roman"/>
                          <w:b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4642A18" w14:textId="77777777" w:rsidR="00E650D3" w:rsidRDefault="00E650D3"/>
    <w:p w14:paraId="51AFBA2D" w14:textId="77777777" w:rsidR="00E650D3" w:rsidRDefault="00FF5577">
      <w:pPr>
        <w:jc w:val="center"/>
      </w:pPr>
      <w:r>
        <w:t>Academic Year: 2025–2026</w:t>
      </w:r>
    </w:p>
    <w:p w14:paraId="5D8639EC" w14:textId="77777777" w:rsidR="00E650D3" w:rsidRDefault="00FF5577">
      <w:pPr>
        <w:jc w:val="center"/>
      </w:pPr>
      <w:r>
        <w:t>SUMMER SEMESTER - SS2526</w:t>
      </w:r>
    </w:p>
    <w:p w14:paraId="0168E9F4" w14:textId="77777777" w:rsidR="00E650D3" w:rsidRDefault="00FF5577">
      <w:r>
        <w:br/>
        <w:t>Course Code</w:t>
      </w:r>
      <w:r>
        <w:tab/>
        <w:t>: 10211CS207</w:t>
      </w:r>
    </w:p>
    <w:p w14:paraId="30E3F99A" w14:textId="77777777" w:rsidR="00E650D3" w:rsidRDefault="00FF5577">
      <w:r>
        <w:t>Course Name</w:t>
      </w:r>
      <w:r>
        <w:tab/>
        <w:t>: Database Management Systems</w:t>
      </w:r>
    </w:p>
    <w:p w14:paraId="34EB591F" w14:textId="2FF251B2" w:rsidR="00E650D3" w:rsidRDefault="00FF5577">
      <w:r>
        <w:t>Slot No</w:t>
      </w:r>
      <w:r>
        <w:tab/>
        <w:t>: S</w:t>
      </w:r>
      <w:r w:rsidR="00853387">
        <w:t>8L12</w:t>
      </w:r>
      <w:r>
        <w:br/>
      </w:r>
    </w:p>
    <w:p w14:paraId="43C6C6E0" w14:textId="7C011385" w:rsidR="00E650D3" w:rsidRDefault="00FF5577">
      <w:pPr>
        <w:pStyle w:val="Title"/>
      </w:pPr>
      <w:r>
        <w:t xml:space="preserve">DBMS TASK - </w:t>
      </w:r>
      <w:r w:rsidR="00D004F4">
        <w:t>4</w:t>
      </w:r>
      <w:r>
        <w:t xml:space="preserve"> REPORT</w:t>
      </w:r>
    </w:p>
    <w:p w14:paraId="3BC861F2" w14:textId="5056CA6E" w:rsidR="00E650D3" w:rsidRDefault="00FF5577">
      <w:r>
        <w:rPr>
          <w:sz w:val="28"/>
          <w:szCs w:val="24"/>
        </w:rPr>
        <w:t>Title:</w:t>
      </w:r>
      <w:r w:rsidR="00D004F4">
        <w:rPr>
          <w:sz w:val="28"/>
          <w:szCs w:val="24"/>
        </w:rPr>
        <w:t xml:space="preserve"> </w:t>
      </w:r>
      <w:r>
        <w:rPr>
          <w:sz w:val="28"/>
          <w:szCs w:val="24"/>
        </w:rPr>
        <w:t>Using Functions in Queries and Writing Sub Queries</w:t>
      </w:r>
      <w:r>
        <w:br/>
      </w:r>
    </w:p>
    <w:p w14:paraId="1162458D" w14:textId="77777777" w:rsidR="00E650D3" w:rsidRDefault="00FF5577">
      <w:r>
        <w:t>Submitted by: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53"/>
        <w:gridCol w:w="2468"/>
        <w:gridCol w:w="4809"/>
      </w:tblGrid>
      <w:tr w:rsidR="00E650D3" w14:paraId="60F60ED7" w14:textId="77777777">
        <w:tc>
          <w:tcPr>
            <w:tcW w:w="1353" w:type="dxa"/>
          </w:tcPr>
          <w:p w14:paraId="0212F463" w14:textId="77777777" w:rsidR="00E650D3" w:rsidRDefault="00FF5577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VTUNO</w:t>
            </w:r>
          </w:p>
        </w:tc>
        <w:tc>
          <w:tcPr>
            <w:tcW w:w="2468" w:type="dxa"/>
          </w:tcPr>
          <w:p w14:paraId="2C363C5A" w14:textId="77777777" w:rsidR="00E650D3" w:rsidRDefault="00FF5577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REGISTER NUMBER</w:t>
            </w:r>
          </w:p>
        </w:tc>
        <w:tc>
          <w:tcPr>
            <w:tcW w:w="4809" w:type="dxa"/>
          </w:tcPr>
          <w:p w14:paraId="37B61FFD" w14:textId="77777777" w:rsidR="00E650D3" w:rsidRDefault="00FF5577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STUDENT NAME</w:t>
            </w:r>
          </w:p>
        </w:tc>
      </w:tr>
      <w:tr w:rsidR="00E650D3" w14:paraId="49C1ED4D" w14:textId="77777777">
        <w:tc>
          <w:tcPr>
            <w:tcW w:w="1353" w:type="dxa"/>
            <w:vAlign w:val="bottom"/>
          </w:tcPr>
          <w:p w14:paraId="5AA43774" w14:textId="3C45668C" w:rsidR="00E650D3" w:rsidRDefault="00FF5577">
            <w:pPr>
              <w:spacing w:after="0" w:line="240" w:lineRule="auto"/>
            </w:pPr>
            <w:r>
              <w:t>VTU29</w:t>
            </w:r>
            <w:r w:rsidR="00327DBD">
              <w:t>298</w:t>
            </w:r>
          </w:p>
        </w:tc>
        <w:tc>
          <w:tcPr>
            <w:tcW w:w="2468" w:type="dxa"/>
            <w:vAlign w:val="bottom"/>
          </w:tcPr>
          <w:p w14:paraId="68F045D0" w14:textId="50F7DFDB" w:rsidR="00E650D3" w:rsidRDefault="00FF5577">
            <w:pPr>
              <w:spacing w:after="0" w:line="240" w:lineRule="auto"/>
            </w:pPr>
            <w:r>
              <w:t>24UECS0</w:t>
            </w:r>
            <w:r w:rsidR="00327DBD">
              <w:t>639</w:t>
            </w:r>
          </w:p>
        </w:tc>
        <w:tc>
          <w:tcPr>
            <w:tcW w:w="4809" w:type="dxa"/>
            <w:vAlign w:val="bottom"/>
          </w:tcPr>
          <w:p w14:paraId="64B3333F" w14:textId="48D84CE5" w:rsidR="00E650D3" w:rsidRDefault="00327DBD">
            <w:pPr>
              <w:spacing w:after="0" w:line="240" w:lineRule="auto"/>
            </w:pPr>
            <w:r>
              <w:t>K.Nikhitha</w:t>
            </w:r>
          </w:p>
        </w:tc>
      </w:tr>
    </w:tbl>
    <w:p w14:paraId="2FB96EA7" w14:textId="77777777" w:rsidR="00E650D3" w:rsidRDefault="00FF5577">
      <w:r>
        <w:br/>
      </w:r>
    </w:p>
    <w:p w14:paraId="77D6C1AD" w14:textId="77777777" w:rsidR="00E650D3" w:rsidRDefault="00FF5577">
      <w:r>
        <w:br/>
      </w:r>
    </w:p>
    <w:p w14:paraId="04D0EEDB" w14:textId="77777777" w:rsidR="00E650D3" w:rsidRDefault="00FF5577">
      <w:r>
        <w:br w:type="page"/>
      </w:r>
    </w:p>
    <w:p w14:paraId="5E67F557" w14:textId="77777777" w:rsidR="00E650D3" w:rsidRDefault="00FF5577">
      <w:pPr>
        <w:jc w:val="center"/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lastRenderedPageBreak/>
        <w:t>TASK 4</w:t>
      </w:r>
    </w:p>
    <w:p w14:paraId="553BE3C5" w14:textId="77777777" w:rsidR="00E650D3" w:rsidRDefault="00FF5577">
      <w:pPr>
        <w:jc w:val="center"/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>Using Functions in Queries and Writing Sub Queries</w:t>
      </w:r>
    </w:p>
    <w:p w14:paraId="759DDC3F" w14:textId="77777777" w:rsidR="00E650D3" w:rsidRDefault="00FF5577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Aim:</w:t>
      </w:r>
    </w:p>
    <w:p w14:paraId="44175B5E" w14:textId="77777777" w:rsidR="00E650D3" w:rsidRDefault="00FF5577">
      <w:pPr>
        <w:pStyle w:val="BodyText"/>
        <w:ind w:left="530"/>
      </w:pPr>
      <w:r>
        <w:t>To perform</w:t>
      </w:r>
      <w:r>
        <w:rPr>
          <w:spacing w:val="51"/>
        </w:rPr>
        <w:t xml:space="preserve"> </w:t>
      </w:r>
      <w:r>
        <w:t>the</w:t>
      </w:r>
      <w:r>
        <w:rPr>
          <w:spacing w:val="51"/>
        </w:rPr>
        <w:t xml:space="preserve"> </w:t>
      </w:r>
      <w:r>
        <w:t>advanced</w:t>
      </w:r>
      <w:r>
        <w:rPr>
          <w:spacing w:val="52"/>
        </w:rPr>
        <w:t xml:space="preserve"> </w:t>
      </w:r>
      <w:r>
        <w:t>query</w:t>
      </w:r>
      <w:r>
        <w:rPr>
          <w:spacing w:val="52"/>
        </w:rPr>
        <w:t xml:space="preserve"> </w:t>
      </w:r>
      <w:r>
        <w:t>processing</w:t>
      </w:r>
      <w:r>
        <w:rPr>
          <w:spacing w:val="52"/>
        </w:rPr>
        <w:t xml:space="preserve"> </w:t>
      </w:r>
      <w:r>
        <w:t>and</w:t>
      </w:r>
      <w:r>
        <w:rPr>
          <w:spacing w:val="53"/>
        </w:rPr>
        <w:t xml:space="preserve"> </w:t>
      </w:r>
      <w:r>
        <w:t>test</w:t>
      </w:r>
      <w:r>
        <w:rPr>
          <w:spacing w:val="51"/>
        </w:rPr>
        <w:t xml:space="preserve"> </w:t>
      </w:r>
      <w:r>
        <w:t>its</w:t>
      </w:r>
      <w:r>
        <w:rPr>
          <w:spacing w:val="54"/>
        </w:rPr>
        <w:t xml:space="preserve"> </w:t>
      </w:r>
      <w:r>
        <w:t>heuristics</w:t>
      </w:r>
      <w:r>
        <w:rPr>
          <w:spacing w:val="54"/>
        </w:rPr>
        <w:t xml:space="preserve"> </w:t>
      </w:r>
      <w:r>
        <w:t>using</w:t>
      </w:r>
      <w:r>
        <w:rPr>
          <w:spacing w:val="52"/>
        </w:rPr>
        <w:t xml:space="preserve"> </w:t>
      </w:r>
      <w:r>
        <w:t>designing</w:t>
      </w:r>
      <w:r>
        <w:rPr>
          <w:spacing w:val="52"/>
        </w:rPr>
        <w:t xml:space="preserve"> </w:t>
      </w:r>
      <w:r>
        <w:t>of</w:t>
      </w:r>
      <w:r>
        <w:rPr>
          <w:spacing w:val="53"/>
        </w:rPr>
        <w:t xml:space="preserve"> </w:t>
      </w:r>
      <w:r>
        <w:t>optimal</w:t>
      </w:r>
      <w:r>
        <w:rPr>
          <w:spacing w:val="-57"/>
        </w:rPr>
        <w:t xml:space="preserve"> </w:t>
      </w:r>
      <w:r>
        <w:t>correlated</w:t>
      </w:r>
      <w:r>
        <w:rPr>
          <w:spacing w:val="-1"/>
        </w:rPr>
        <w:t xml:space="preserve"> </w:t>
      </w:r>
      <w:r>
        <w:t>and nested</w:t>
      </w:r>
      <w:r>
        <w:rPr>
          <w:spacing w:val="-1"/>
        </w:rPr>
        <w:t xml:space="preserve"> </w:t>
      </w:r>
      <w:r>
        <w:t>sub queries such as finding summary</w:t>
      </w:r>
      <w:r>
        <w:rPr>
          <w:spacing w:val="-1"/>
        </w:rPr>
        <w:t xml:space="preserve"> </w:t>
      </w:r>
      <w:r>
        <w:t>statistics.</w:t>
      </w:r>
    </w:p>
    <w:p w14:paraId="4F18F000" w14:textId="77777777" w:rsidR="00E650D3" w:rsidRDefault="00FF5577">
      <w:pPr>
        <w:pStyle w:val="BodyText"/>
        <w:numPr>
          <w:ilvl w:val="0"/>
          <w:numId w:val="7"/>
        </w:numPr>
        <w:spacing w:line="274" w:lineRule="exact"/>
      </w:pPr>
      <w:r>
        <w:t>To retrieve all team details, including the count of winning matches for each team</w:t>
      </w:r>
    </w:p>
    <w:p w14:paraId="0ABC1B73" w14:textId="77777777" w:rsidR="00E650D3" w:rsidRDefault="00FF5577">
      <w:pPr>
        <w:pStyle w:val="BodyText"/>
        <w:numPr>
          <w:ilvl w:val="0"/>
          <w:numId w:val="7"/>
        </w:numPr>
        <w:spacing w:line="274" w:lineRule="exact"/>
      </w:pPr>
      <w:r>
        <w:t>To retrieve the total number of 'Tie' matches in a team-wise manner</w:t>
      </w:r>
      <w:r>
        <w:rPr>
          <w:spacing w:val="-1"/>
        </w:rPr>
        <w:t>.</w:t>
      </w:r>
    </w:p>
    <w:p w14:paraId="6D75D062" w14:textId="77777777" w:rsidR="00E650D3" w:rsidRDefault="00FF5577">
      <w:pPr>
        <w:pStyle w:val="BodyText"/>
        <w:numPr>
          <w:ilvl w:val="0"/>
          <w:numId w:val="7"/>
        </w:numPr>
        <w:spacing w:line="274" w:lineRule="exact"/>
      </w:pPr>
      <w:r>
        <w:t>To retrieve the team details who won the matches.</w:t>
      </w:r>
    </w:p>
    <w:p w14:paraId="5BC835FD" w14:textId="77777777" w:rsidR="00E650D3" w:rsidRDefault="00FF5577">
      <w:pPr>
        <w:pStyle w:val="ListParagraph"/>
        <w:widowControl w:val="0"/>
        <w:numPr>
          <w:ilvl w:val="0"/>
          <w:numId w:val="7"/>
        </w:numPr>
        <w:tabs>
          <w:tab w:val="left" w:pos="876"/>
        </w:tabs>
        <w:autoSpaceDE w:val="0"/>
        <w:autoSpaceDN w:val="0"/>
        <w:spacing w:before="4" w:after="0" w:line="275" w:lineRule="exact"/>
        <w:contextualSpacing w:val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To retrieve players and match details of players who are above 25 years old. </w:t>
      </w:r>
    </w:p>
    <w:p w14:paraId="2ACC0473" w14:textId="77777777" w:rsidR="00E650D3" w:rsidRDefault="00FF5577">
      <w:pPr>
        <w:pStyle w:val="ListParagraph"/>
        <w:widowControl w:val="0"/>
        <w:numPr>
          <w:ilvl w:val="0"/>
          <w:numId w:val="7"/>
        </w:numPr>
        <w:tabs>
          <w:tab w:val="left" w:pos="876"/>
        </w:tabs>
        <w:autoSpaceDE w:val="0"/>
        <w:autoSpaceDN w:val="0"/>
        <w:spacing w:before="4" w:after="0" w:line="275" w:lineRule="exact"/>
        <w:contextualSpacing w:val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To retrieve the details of Team who have not played any matches.</w:t>
      </w:r>
    </w:p>
    <w:p w14:paraId="6FD38BF0" w14:textId="77777777" w:rsidR="00E650D3" w:rsidRDefault="00FF5577">
      <w:pPr>
        <w:pStyle w:val="ListParagraph"/>
        <w:widowControl w:val="0"/>
        <w:numPr>
          <w:ilvl w:val="0"/>
          <w:numId w:val="7"/>
        </w:numPr>
        <w:tabs>
          <w:tab w:val="left" w:pos="876"/>
        </w:tabs>
        <w:autoSpaceDE w:val="0"/>
        <w:autoSpaceDN w:val="0"/>
        <w:spacing w:before="4" w:after="0" w:line="275" w:lineRule="exact"/>
        <w:contextualSpacing w:val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>To retrieve the teamid, boardid, teamname, and playername for a particular playerid given.</w:t>
      </w:r>
    </w:p>
    <w:p w14:paraId="21AC6010" w14:textId="77777777" w:rsidR="00E650D3" w:rsidRDefault="00E650D3">
      <w:pPr>
        <w:jc w:val="both"/>
        <w:rPr>
          <w:rFonts w:ascii="Times New Roman" w:eastAsia="Times New Roman" w:hAnsi="Times New Roman" w:cs="Times New Roman"/>
          <w:szCs w:val="24"/>
        </w:rPr>
      </w:pPr>
    </w:p>
    <w:p w14:paraId="6CEE129D" w14:textId="77777777" w:rsidR="00E650D3" w:rsidRDefault="00E650D3">
      <w:pPr>
        <w:jc w:val="both"/>
        <w:rPr>
          <w:rFonts w:ascii="Times New Roman" w:hAnsi="Times New Roman" w:cs="Times New Roman"/>
          <w:szCs w:val="24"/>
        </w:rPr>
      </w:pPr>
    </w:p>
    <w:p w14:paraId="044CF1D9" w14:textId="77777777" w:rsidR="00E650D3" w:rsidRDefault="00FF5577">
      <w:pPr>
        <w:pStyle w:val="BodyText"/>
        <w:numPr>
          <w:ilvl w:val="1"/>
          <w:numId w:val="8"/>
        </w:numPr>
        <w:spacing w:line="274" w:lineRule="exact"/>
      </w:pPr>
      <w:r>
        <w:t>To retrieve all team details, including the count of winning matches for each team.</w:t>
      </w:r>
    </w:p>
    <w:p w14:paraId="16E6B906" w14:textId="77777777" w:rsidR="00E650D3" w:rsidRDefault="00E650D3">
      <w:pPr>
        <w:pStyle w:val="BodyText"/>
        <w:spacing w:line="274" w:lineRule="exact"/>
      </w:pPr>
    </w:p>
    <w:p w14:paraId="2C54CE95" w14:textId="77777777" w:rsidR="00E650D3" w:rsidRDefault="00FF5577">
      <w:pPr>
        <w:pStyle w:val="BodyText"/>
        <w:spacing w:line="274" w:lineRule="exact"/>
        <w:jc w:val="both"/>
      </w:pPr>
      <w:r>
        <w:t>SQL&gt; SELECT t.TeamID, t.Name AS TeamName, t.Coach, t.Captain,(SELECT COUNT(m.MatchID)FROM Match m WHERE t.TeamID = SUBSTR(m.result, 1, 5)) AS WinningMatchCount FROM Team t;</w:t>
      </w:r>
    </w:p>
    <w:p w14:paraId="4C85F4D5" w14:textId="77777777" w:rsidR="00E650D3" w:rsidRDefault="00E650D3">
      <w:pPr>
        <w:pStyle w:val="BodyText"/>
        <w:spacing w:line="274" w:lineRule="exact"/>
        <w:jc w:val="both"/>
      </w:pPr>
    </w:p>
    <w:p w14:paraId="4A0E6CE4" w14:textId="77777777" w:rsidR="00E650D3" w:rsidRDefault="00FF5577">
      <w:pPr>
        <w:pStyle w:val="BodyText"/>
        <w:spacing w:line="274" w:lineRule="exact"/>
        <w:jc w:val="both"/>
        <w:rPr>
          <w:b/>
        </w:rPr>
      </w:pPr>
      <w:r>
        <w:rPr>
          <w:b/>
        </w:rPr>
        <w:t>Output:</w:t>
      </w:r>
    </w:p>
    <w:p w14:paraId="267434AE" w14:textId="77777777" w:rsidR="00E650D3" w:rsidRDefault="00E650D3">
      <w:pPr>
        <w:pStyle w:val="BodyText"/>
        <w:spacing w:line="274" w:lineRule="exact"/>
        <w:jc w:val="both"/>
        <w:rPr>
          <w:b/>
        </w:rPr>
      </w:pPr>
    </w:p>
    <w:p w14:paraId="5315C67C" w14:textId="77777777" w:rsidR="00E650D3" w:rsidRDefault="00FF5577">
      <w:pPr>
        <w:pStyle w:val="BodyText"/>
        <w:spacing w:line="274" w:lineRule="exact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TEAMID     TEAMNAME                       COACH                          CAPTAIN                        WINNINGMATCHCOUNT</w:t>
      </w:r>
    </w:p>
    <w:p w14:paraId="056C63A2" w14:textId="77777777" w:rsidR="00E650D3" w:rsidRDefault="00FF5577">
      <w:pPr>
        <w:pStyle w:val="BodyText"/>
        <w:spacing w:line="274" w:lineRule="exact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---------- ------------------------------ ------------------------------ ------------------------------ -----------------</w:t>
      </w:r>
    </w:p>
    <w:p w14:paraId="2A36F680" w14:textId="77777777" w:rsidR="00E650D3" w:rsidRDefault="00FF5577">
      <w:pPr>
        <w:pStyle w:val="BodyText"/>
        <w:spacing w:line="274" w:lineRule="exact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TRICB01    ROCK                           K.PAUL                         K.MUTHU                                        0</w:t>
      </w:r>
    </w:p>
    <w:p w14:paraId="199B4C44" w14:textId="77777777" w:rsidR="00E650D3" w:rsidRDefault="00FF5577">
      <w:pPr>
        <w:pStyle w:val="BodyText"/>
        <w:spacing w:line="274" w:lineRule="exact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CCB02        AVG EXPRESS           T.KARTHIK                 Y.JOHN                                             0</w:t>
      </w:r>
    </w:p>
    <w:p w14:paraId="75C99648" w14:textId="77777777" w:rsidR="00E650D3" w:rsidRDefault="00FF5577">
      <w:pPr>
        <w:pStyle w:val="BodyText"/>
        <w:spacing w:line="274" w:lineRule="exact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SCB01         EAGLE                         SOMU                           SRI HARI                                          0</w:t>
      </w:r>
    </w:p>
    <w:p w14:paraId="5197303B" w14:textId="77777777" w:rsidR="00E650D3" w:rsidRDefault="00FF5577">
      <w:pPr>
        <w:pStyle w:val="BodyText"/>
        <w:spacing w:line="274" w:lineRule="exact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MCB01       PANTHER                    SARAVANAN              R.SUNILKUMAR                            0</w:t>
      </w:r>
    </w:p>
    <w:p w14:paraId="30222CD0" w14:textId="77777777" w:rsidR="00E650D3" w:rsidRDefault="00FF5577">
      <w:pPr>
        <w:pStyle w:val="BodyText"/>
        <w:spacing w:line="274" w:lineRule="exact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TUCB01     THUNDER                    D ALEX                        BARATHI                                         0</w:t>
      </w:r>
    </w:p>
    <w:p w14:paraId="2A1DF830" w14:textId="77777777" w:rsidR="00E650D3" w:rsidRDefault="00FF5577">
      <w:pPr>
        <w:pStyle w:val="BodyText"/>
        <w:spacing w:line="274" w:lineRule="exact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TCB01       ANGRY BARD              TOM BABU                 CINIL JOHN                                    2</w:t>
      </w:r>
    </w:p>
    <w:p w14:paraId="5AC70DFF" w14:textId="77777777" w:rsidR="00E650D3" w:rsidRDefault="00FF5577">
      <w:pPr>
        <w:pStyle w:val="BodyText"/>
        <w:spacing w:line="274" w:lineRule="exact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VCB01       RAINBOW                     S.RAJESHKUMAR    MANIMARAN                                 0</w:t>
      </w:r>
    </w:p>
    <w:p w14:paraId="2170D132" w14:textId="77777777" w:rsidR="00E650D3" w:rsidRDefault="00FF5577">
      <w:pPr>
        <w:pStyle w:val="BodyText"/>
        <w:spacing w:line="274" w:lineRule="exact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lastRenderedPageBreak/>
        <w:t>TCB02       TIGER ROCK               S.KANNAN                  BEN GEORGE                                 0</w:t>
      </w:r>
    </w:p>
    <w:p w14:paraId="001631AD" w14:textId="77777777" w:rsidR="00E650D3" w:rsidRDefault="00FF5577">
      <w:pPr>
        <w:pStyle w:val="BodyText"/>
        <w:spacing w:line="274" w:lineRule="exact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CCB01      ABS EXPRESS               G.D.RAMESH             SAMPATH KUMAR                       1</w:t>
      </w:r>
    </w:p>
    <w:p w14:paraId="6E7C6A66" w14:textId="77777777" w:rsidR="00E650D3" w:rsidRDefault="00FF5577">
      <w:pPr>
        <w:pStyle w:val="BodyText"/>
        <w:spacing w:line="274" w:lineRule="exact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TICB01     KINGS                             D ANAND                    MATHAN                                         0</w:t>
      </w:r>
    </w:p>
    <w:p w14:paraId="360ABFDF" w14:textId="77777777" w:rsidR="00E650D3" w:rsidRDefault="00E650D3">
      <w:pPr>
        <w:pStyle w:val="BodyText"/>
        <w:spacing w:line="274" w:lineRule="exact"/>
        <w:jc w:val="both"/>
        <w:rPr>
          <w:b/>
          <w:sz w:val="20"/>
          <w:szCs w:val="20"/>
        </w:rPr>
      </w:pPr>
    </w:p>
    <w:p w14:paraId="556F9604" w14:textId="77777777" w:rsidR="00E650D3" w:rsidRDefault="00FF5577">
      <w:pPr>
        <w:pStyle w:val="BodyText"/>
        <w:spacing w:line="274" w:lineRule="exact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10 rows selected.</w:t>
      </w:r>
    </w:p>
    <w:p w14:paraId="34DB06A6" w14:textId="77777777" w:rsidR="00E650D3" w:rsidRDefault="00E650D3">
      <w:pPr>
        <w:pStyle w:val="BodyText"/>
        <w:spacing w:line="274" w:lineRule="exact"/>
        <w:jc w:val="both"/>
      </w:pPr>
    </w:p>
    <w:p w14:paraId="519AD70F" w14:textId="77777777" w:rsidR="00E650D3" w:rsidRDefault="00E650D3">
      <w:pPr>
        <w:pStyle w:val="BodyText"/>
        <w:spacing w:line="274" w:lineRule="exact"/>
      </w:pPr>
    </w:p>
    <w:p w14:paraId="3C39429A" w14:textId="77777777" w:rsidR="00E650D3" w:rsidRDefault="00E650D3">
      <w:pPr>
        <w:pStyle w:val="BodyText"/>
        <w:spacing w:line="274" w:lineRule="exact"/>
      </w:pPr>
    </w:p>
    <w:p w14:paraId="7BBCD3DA" w14:textId="77777777" w:rsidR="00E650D3" w:rsidRDefault="00FF5577">
      <w:pPr>
        <w:pStyle w:val="BodyText"/>
        <w:spacing w:line="274" w:lineRule="exact"/>
      </w:pPr>
      <w:r>
        <w:t>4.2 To retrieve the total number of 'Tie' matches in a team-wise manner</w:t>
      </w:r>
      <w:r>
        <w:rPr>
          <w:spacing w:val="-1"/>
        </w:rPr>
        <w:t>.</w:t>
      </w:r>
    </w:p>
    <w:p w14:paraId="16183E18" w14:textId="77777777" w:rsidR="00E650D3" w:rsidRDefault="00E650D3">
      <w:pPr>
        <w:pStyle w:val="BodyText"/>
        <w:spacing w:line="274" w:lineRule="exact"/>
        <w:rPr>
          <w:spacing w:val="-1"/>
        </w:rPr>
      </w:pPr>
    </w:p>
    <w:p w14:paraId="3B12E7C6" w14:textId="77777777" w:rsidR="00E650D3" w:rsidRDefault="00FF5577">
      <w:r>
        <w:rPr>
          <w:spacing w:val="-1"/>
        </w:rPr>
        <w:t xml:space="preserve">SQL&gt; </w:t>
      </w:r>
      <w:r>
        <w:t>SELECT t.TeamID, t.Name AS TeamName,(SELECT COUNT(m.MatchID) FROM Match m WHERE(t.TeamID = m.TeamID1 OR t.TeamID = m.TeamID2) AND INSTR(m.Result, 'Tie') &gt; 0) AS TieCount FROM Team t group by t.teamid, t.name;</w:t>
      </w:r>
    </w:p>
    <w:p w14:paraId="5F527497" w14:textId="77777777" w:rsidR="00E650D3" w:rsidRDefault="00E650D3">
      <w:pPr>
        <w:pStyle w:val="BodyText"/>
        <w:spacing w:line="274" w:lineRule="exact"/>
        <w:jc w:val="both"/>
      </w:pPr>
    </w:p>
    <w:p w14:paraId="794FA0A4" w14:textId="77777777" w:rsidR="00E650D3" w:rsidRDefault="00FF5577">
      <w:pPr>
        <w:pStyle w:val="BodyText"/>
        <w:spacing w:line="274" w:lineRule="exact"/>
        <w:jc w:val="both"/>
        <w:rPr>
          <w:spacing w:val="-1"/>
        </w:rPr>
      </w:pPr>
      <w:r>
        <w:rPr>
          <w:spacing w:val="-1"/>
        </w:rPr>
        <w:t>TEAMID     TEAMNAME           TIECOUNT</w:t>
      </w:r>
    </w:p>
    <w:p w14:paraId="7ED2A0F8" w14:textId="77777777" w:rsidR="00E650D3" w:rsidRDefault="00FF5577">
      <w:pPr>
        <w:pStyle w:val="BodyText"/>
        <w:spacing w:line="274" w:lineRule="exact"/>
        <w:jc w:val="both"/>
        <w:rPr>
          <w:spacing w:val="-1"/>
        </w:rPr>
      </w:pPr>
      <w:r>
        <w:rPr>
          <w:spacing w:val="-1"/>
        </w:rPr>
        <w:t>---------- ------------------------------ ----------</w:t>
      </w:r>
    </w:p>
    <w:p w14:paraId="717651C9" w14:textId="77777777" w:rsidR="00E650D3" w:rsidRDefault="00FF5577">
      <w:pPr>
        <w:pStyle w:val="BodyText"/>
        <w:spacing w:line="274" w:lineRule="exact"/>
        <w:jc w:val="both"/>
        <w:rPr>
          <w:spacing w:val="-1"/>
        </w:rPr>
      </w:pPr>
      <w:r>
        <w:rPr>
          <w:spacing w:val="-1"/>
        </w:rPr>
        <w:t xml:space="preserve">TUCB01     </w:t>
      </w:r>
      <w:r>
        <w:rPr>
          <w:spacing w:val="-1"/>
        </w:rPr>
        <w:tab/>
        <w:t>THUNDER</w:t>
      </w:r>
      <w:r>
        <w:rPr>
          <w:spacing w:val="-1"/>
        </w:rPr>
        <w:tab/>
      </w:r>
      <w:r>
        <w:rPr>
          <w:spacing w:val="-1"/>
        </w:rPr>
        <w:tab/>
        <w:t>0</w:t>
      </w:r>
    </w:p>
    <w:p w14:paraId="632C8A6C" w14:textId="77777777" w:rsidR="00E650D3" w:rsidRDefault="00FF5577">
      <w:pPr>
        <w:pStyle w:val="BodyText"/>
        <w:spacing w:line="274" w:lineRule="exact"/>
        <w:jc w:val="both"/>
        <w:rPr>
          <w:spacing w:val="-1"/>
        </w:rPr>
      </w:pPr>
      <w:r>
        <w:rPr>
          <w:spacing w:val="-1"/>
        </w:rPr>
        <w:t xml:space="preserve">TRICB01    </w:t>
      </w:r>
      <w:r>
        <w:rPr>
          <w:spacing w:val="-1"/>
        </w:rPr>
        <w:tab/>
        <w:t>ROCK</w:t>
      </w:r>
      <w:r>
        <w:rPr>
          <w:spacing w:val="-1"/>
        </w:rPr>
        <w:tab/>
      </w:r>
      <w:r>
        <w:rPr>
          <w:spacing w:val="-1"/>
        </w:rPr>
        <w:tab/>
      </w:r>
      <w:r>
        <w:rPr>
          <w:spacing w:val="-1"/>
        </w:rPr>
        <w:tab/>
        <w:t>1</w:t>
      </w:r>
    </w:p>
    <w:p w14:paraId="3EC73B8F" w14:textId="77777777" w:rsidR="00E650D3" w:rsidRDefault="00FF5577">
      <w:pPr>
        <w:pStyle w:val="BodyText"/>
        <w:spacing w:line="274" w:lineRule="exact"/>
        <w:jc w:val="both"/>
        <w:rPr>
          <w:spacing w:val="-1"/>
        </w:rPr>
      </w:pPr>
      <w:r>
        <w:rPr>
          <w:spacing w:val="-1"/>
        </w:rPr>
        <w:t xml:space="preserve">VCB01      </w:t>
      </w:r>
      <w:r>
        <w:rPr>
          <w:spacing w:val="-1"/>
        </w:rPr>
        <w:tab/>
        <w:t>RAINBOW</w:t>
      </w:r>
      <w:r>
        <w:rPr>
          <w:spacing w:val="-1"/>
        </w:rPr>
        <w:tab/>
      </w:r>
      <w:r>
        <w:rPr>
          <w:spacing w:val="-1"/>
        </w:rPr>
        <w:tab/>
        <w:t>0</w:t>
      </w:r>
    </w:p>
    <w:p w14:paraId="7C44AD1E" w14:textId="77777777" w:rsidR="00E650D3" w:rsidRDefault="00FF5577">
      <w:pPr>
        <w:pStyle w:val="BodyText"/>
        <w:spacing w:line="274" w:lineRule="exact"/>
        <w:jc w:val="both"/>
        <w:rPr>
          <w:spacing w:val="-1"/>
        </w:rPr>
      </w:pPr>
      <w:r>
        <w:rPr>
          <w:spacing w:val="-1"/>
        </w:rPr>
        <w:t xml:space="preserve">CCB02      </w:t>
      </w:r>
      <w:r>
        <w:rPr>
          <w:spacing w:val="-1"/>
        </w:rPr>
        <w:tab/>
        <w:t>AVG EXPRESS</w:t>
      </w:r>
      <w:r>
        <w:rPr>
          <w:spacing w:val="-1"/>
        </w:rPr>
        <w:tab/>
        <w:t>0</w:t>
      </w:r>
    </w:p>
    <w:p w14:paraId="71B265BC" w14:textId="77777777" w:rsidR="00E650D3" w:rsidRDefault="00FF5577">
      <w:pPr>
        <w:pStyle w:val="BodyText"/>
        <w:spacing w:line="274" w:lineRule="exact"/>
        <w:jc w:val="both"/>
        <w:rPr>
          <w:spacing w:val="-1"/>
        </w:rPr>
      </w:pPr>
      <w:r>
        <w:rPr>
          <w:spacing w:val="-1"/>
        </w:rPr>
        <w:t xml:space="preserve">MCB01      </w:t>
      </w:r>
      <w:r>
        <w:rPr>
          <w:spacing w:val="-1"/>
        </w:rPr>
        <w:tab/>
        <w:t>PANTHER</w:t>
      </w:r>
      <w:r>
        <w:rPr>
          <w:spacing w:val="-1"/>
        </w:rPr>
        <w:tab/>
      </w:r>
      <w:r>
        <w:rPr>
          <w:spacing w:val="-1"/>
        </w:rPr>
        <w:tab/>
        <w:t>0</w:t>
      </w:r>
    </w:p>
    <w:p w14:paraId="63F5D7A7" w14:textId="77777777" w:rsidR="00E650D3" w:rsidRDefault="00FF5577">
      <w:pPr>
        <w:pStyle w:val="BodyText"/>
        <w:spacing w:line="274" w:lineRule="exact"/>
        <w:jc w:val="both"/>
        <w:rPr>
          <w:spacing w:val="-1"/>
        </w:rPr>
      </w:pPr>
      <w:r>
        <w:rPr>
          <w:spacing w:val="-1"/>
        </w:rPr>
        <w:t xml:space="preserve">CCB01      </w:t>
      </w:r>
      <w:r>
        <w:rPr>
          <w:spacing w:val="-1"/>
        </w:rPr>
        <w:tab/>
        <w:t>ABS EXPRESS</w:t>
      </w:r>
      <w:r>
        <w:rPr>
          <w:spacing w:val="-1"/>
        </w:rPr>
        <w:tab/>
        <w:t>0</w:t>
      </w:r>
    </w:p>
    <w:p w14:paraId="695F1355" w14:textId="77777777" w:rsidR="00E650D3" w:rsidRDefault="00FF5577">
      <w:pPr>
        <w:pStyle w:val="BodyText"/>
        <w:spacing w:line="274" w:lineRule="exact"/>
        <w:jc w:val="both"/>
        <w:rPr>
          <w:spacing w:val="-1"/>
        </w:rPr>
      </w:pPr>
      <w:r>
        <w:rPr>
          <w:spacing w:val="-1"/>
        </w:rPr>
        <w:t xml:space="preserve">TCB01      </w:t>
      </w:r>
      <w:r>
        <w:rPr>
          <w:spacing w:val="-1"/>
        </w:rPr>
        <w:tab/>
        <w:t>ANGRY BARD</w:t>
      </w:r>
      <w:r>
        <w:rPr>
          <w:spacing w:val="-1"/>
        </w:rPr>
        <w:tab/>
        <w:t>0</w:t>
      </w:r>
    </w:p>
    <w:p w14:paraId="7F7592C5" w14:textId="77777777" w:rsidR="00E650D3" w:rsidRDefault="00FF5577">
      <w:pPr>
        <w:pStyle w:val="BodyText"/>
        <w:spacing w:line="274" w:lineRule="exact"/>
        <w:jc w:val="both"/>
        <w:rPr>
          <w:spacing w:val="-1"/>
        </w:rPr>
      </w:pPr>
      <w:r>
        <w:rPr>
          <w:spacing w:val="-1"/>
        </w:rPr>
        <w:t xml:space="preserve">TCB02      </w:t>
      </w:r>
      <w:r>
        <w:rPr>
          <w:spacing w:val="-1"/>
        </w:rPr>
        <w:tab/>
        <w:t>TIGER ROCK</w:t>
      </w:r>
      <w:r>
        <w:rPr>
          <w:spacing w:val="-1"/>
        </w:rPr>
        <w:tab/>
      </w:r>
      <w:r>
        <w:rPr>
          <w:spacing w:val="-1"/>
        </w:rPr>
        <w:tab/>
        <w:t>1</w:t>
      </w:r>
    </w:p>
    <w:p w14:paraId="5C8C892C" w14:textId="77777777" w:rsidR="00E650D3" w:rsidRDefault="00FF5577">
      <w:pPr>
        <w:pStyle w:val="BodyText"/>
        <w:spacing w:line="274" w:lineRule="exact"/>
        <w:jc w:val="both"/>
        <w:rPr>
          <w:spacing w:val="-1"/>
        </w:rPr>
      </w:pPr>
      <w:r>
        <w:rPr>
          <w:spacing w:val="-1"/>
        </w:rPr>
        <w:t xml:space="preserve">SCB01      </w:t>
      </w:r>
      <w:r>
        <w:rPr>
          <w:spacing w:val="-1"/>
        </w:rPr>
        <w:tab/>
        <w:t>EAGLE</w:t>
      </w:r>
      <w:r>
        <w:rPr>
          <w:spacing w:val="-1"/>
        </w:rPr>
        <w:tab/>
      </w:r>
      <w:r>
        <w:rPr>
          <w:spacing w:val="-1"/>
        </w:rPr>
        <w:tab/>
        <w:t>0</w:t>
      </w:r>
    </w:p>
    <w:p w14:paraId="167755B2" w14:textId="77777777" w:rsidR="00E650D3" w:rsidRDefault="00FF5577">
      <w:pPr>
        <w:pStyle w:val="BodyText"/>
        <w:spacing w:line="274" w:lineRule="exact"/>
        <w:jc w:val="both"/>
        <w:rPr>
          <w:spacing w:val="-1"/>
        </w:rPr>
      </w:pPr>
      <w:r>
        <w:rPr>
          <w:spacing w:val="-1"/>
        </w:rPr>
        <w:t xml:space="preserve">TICB01     </w:t>
      </w:r>
      <w:r>
        <w:rPr>
          <w:spacing w:val="-1"/>
        </w:rPr>
        <w:tab/>
        <w:t>KINGS</w:t>
      </w:r>
      <w:r>
        <w:rPr>
          <w:spacing w:val="-1"/>
        </w:rPr>
        <w:tab/>
      </w:r>
      <w:r>
        <w:rPr>
          <w:spacing w:val="-1"/>
        </w:rPr>
        <w:tab/>
        <w:t>0</w:t>
      </w:r>
    </w:p>
    <w:p w14:paraId="7B1F590A" w14:textId="77777777" w:rsidR="00E650D3" w:rsidRDefault="00E650D3">
      <w:pPr>
        <w:pStyle w:val="BodyText"/>
        <w:spacing w:line="274" w:lineRule="exact"/>
        <w:jc w:val="both"/>
        <w:rPr>
          <w:spacing w:val="-1"/>
        </w:rPr>
      </w:pPr>
    </w:p>
    <w:p w14:paraId="7CA7CA7E" w14:textId="77777777" w:rsidR="00E650D3" w:rsidRDefault="00FF5577">
      <w:pPr>
        <w:pStyle w:val="BodyText"/>
        <w:spacing w:line="274" w:lineRule="exact"/>
        <w:jc w:val="both"/>
        <w:rPr>
          <w:spacing w:val="-1"/>
        </w:rPr>
      </w:pPr>
      <w:r>
        <w:rPr>
          <w:spacing w:val="-1"/>
        </w:rPr>
        <w:t>10 rows selected.</w:t>
      </w:r>
    </w:p>
    <w:p w14:paraId="4C103956" w14:textId="77777777" w:rsidR="00E650D3" w:rsidRDefault="00E650D3">
      <w:pPr>
        <w:pStyle w:val="BodyText"/>
        <w:spacing w:line="274" w:lineRule="exact"/>
      </w:pPr>
    </w:p>
    <w:p w14:paraId="257471EF" w14:textId="77777777" w:rsidR="00E650D3" w:rsidRDefault="00FF5577">
      <w:pPr>
        <w:pStyle w:val="BodyText"/>
        <w:numPr>
          <w:ilvl w:val="1"/>
          <w:numId w:val="9"/>
        </w:numPr>
        <w:spacing w:line="274" w:lineRule="exact"/>
      </w:pPr>
      <w:r>
        <w:t>To retrieve the team details who won the matches.</w:t>
      </w:r>
    </w:p>
    <w:p w14:paraId="7F43A18E" w14:textId="77777777" w:rsidR="00E650D3" w:rsidRDefault="00E650D3">
      <w:pPr>
        <w:pStyle w:val="BodyText"/>
        <w:spacing w:line="274" w:lineRule="exact"/>
      </w:pPr>
    </w:p>
    <w:p w14:paraId="6099CC94" w14:textId="77777777" w:rsidR="00E650D3" w:rsidRDefault="00FF5577">
      <w:pPr>
        <w:pStyle w:val="BodyText"/>
        <w:spacing w:line="274" w:lineRule="exact"/>
      </w:pPr>
      <w:r>
        <w:lastRenderedPageBreak/>
        <w:t>SQL&gt; SELECT * FROM team t WHERE t.teamid IN (SELECT teamid1 FROM match WHERE INSTR(result, teamid1) &gt; 0 UNION SELECT teamid2 FROM match WHERE INSTR(result, teamid2) &gt;)</w:t>
      </w:r>
    </w:p>
    <w:p w14:paraId="074A3DAF" w14:textId="77777777" w:rsidR="00E650D3" w:rsidRDefault="00E650D3">
      <w:pPr>
        <w:pStyle w:val="BodyText"/>
        <w:spacing w:line="274" w:lineRule="exact"/>
      </w:pPr>
    </w:p>
    <w:p w14:paraId="462D15FA" w14:textId="77777777" w:rsidR="00E650D3" w:rsidRDefault="00FF5577">
      <w:pPr>
        <w:pStyle w:val="BodyText"/>
        <w:spacing w:line="274" w:lineRule="exact"/>
      </w:pPr>
      <w:r>
        <w:t>TEAMID  BOARDID   NAME                     COACH                        CAPTAIN</w:t>
      </w:r>
    </w:p>
    <w:p w14:paraId="4AB0E286" w14:textId="77777777" w:rsidR="00E650D3" w:rsidRDefault="00FF5577">
      <w:pPr>
        <w:pStyle w:val="BodyText"/>
        <w:spacing w:line="274" w:lineRule="exact"/>
      </w:pPr>
      <w:r>
        <w:t>---------- ---------- ------------------------------- --------------------------- ------------------------------</w:t>
      </w:r>
    </w:p>
    <w:p w14:paraId="7EEF0C30" w14:textId="77777777" w:rsidR="00E650D3" w:rsidRDefault="00FF5577">
      <w:pPr>
        <w:pStyle w:val="BodyText"/>
        <w:spacing w:line="274" w:lineRule="exact"/>
      </w:pPr>
      <w:r>
        <w:t>TCB01      BID02</w:t>
      </w:r>
      <w:r>
        <w:tab/>
        <w:t xml:space="preserve">  ANGRY BARD       TOM BABU                 CINIL JOHN</w:t>
      </w:r>
    </w:p>
    <w:p w14:paraId="33B381A7" w14:textId="77777777" w:rsidR="00E650D3" w:rsidRDefault="00FF5577">
      <w:pPr>
        <w:pStyle w:val="BodyText"/>
        <w:spacing w:line="274" w:lineRule="exact"/>
      </w:pPr>
      <w:r>
        <w:t xml:space="preserve">TRICB01  BID04       </w:t>
      </w:r>
      <w:r>
        <w:tab/>
        <w:t xml:space="preserve">  ROCK                       K.PAUL                       K.MUTHU</w:t>
      </w:r>
    </w:p>
    <w:p w14:paraId="0881B305" w14:textId="77777777" w:rsidR="00E650D3" w:rsidRDefault="00FF5577">
      <w:pPr>
        <w:pStyle w:val="BodyText"/>
        <w:spacing w:line="274" w:lineRule="exact"/>
      </w:pPr>
      <w:r>
        <w:t>2 rows selected.</w:t>
      </w:r>
    </w:p>
    <w:p w14:paraId="72BD8800" w14:textId="77777777" w:rsidR="00E650D3" w:rsidRDefault="00E650D3">
      <w:pPr>
        <w:pStyle w:val="BodyText"/>
        <w:spacing w:line="274" w:lineRule="exact"/>
      </w:pPr>
    </w:p>
    <w:p w14:paraId="6C176940" w14:textId="77777777" w:rsidR="00E650D3" w:rsidRDefault="00FF5577">
      <w:pPr>
        <w:pStyle w:val="BodyText"/>
        <w:numPr>
          <w:ilvl w:val="1"/>
          <w:numId w:val="9"/>
        </w:numPr>
        <w:spacing w:line="274" w:lineRule="exact"/>
      </w:pPr>
      <w:r>
        <w:t>To retrieve players and match details of players who are above 25 years old.</w:t>
      </w:r>
    </w:p>
    <w:p w14:paraId="592DA2D3" w14:textId="77777777" w:rsidR="00E650D3" w:rsidRDefault="00E650D3">
      <w:pPr>
        <w:pStyle w:val="BodyText"/>
        <w:spacing w:line="274" w:lineRule="exact"/>
      </w:pPr>
    </w:p>
    <w:p w14:paraId="46CC6C1E" w14:textId="77777777" w:rsidR="00E650D3" w:rsidRDefault="00FF5577">
      <w:pPr>
        <w:pStyle w:val="BodyText"/>
        <w:spacing w:line="274" w:lineRule="exact"/>
        <w:jc w:val="both"/>
      </w:pPr>
      <w:r>
        <w:t>SQL&gt; SELECT p.playerID,p.FName,p.LName,p.age,m.matchid,m.match_Date, m.Time1,m.result FROM player p, match m WHERE p.age &gt; 25 AND (p.teamid = m.teamid1 OR p.teamid = m.teamid2);</w:t>
      </w:r>
    </w:p>
    <w:p w14:paraId="2B5C9138" w14:textId="77777777" w:rsidR="00E650D3" w:rsidRDefault="00E650D3">
      <w:pPr>
        <w:pStyle w:val="BodyText"/>
        <w:spacing w:line="274" w:lineRule="exact"/>
        <w:jc w:val="both"/>
      </w:pPr>
    </w:p>
    <w:p w14:paraId="193BCE6A" w14:textId="77777777" w:rsidR="00E650D3" w:rsidRDefault="00FF5577">
      <w:pPr>
        <w:pStyle w:val="BodyText"/>
        <w:spacing w:line="274" w:lineRule="exact"/>
        <w:jc w:val="both"/>
      </w:pPr>
      <w:r>
        <w:t>PLAYER PLAYERNAME   AGE MATCHID    MATCH_DAT      TIME1 RESULT</w:t>
      </w:r>
    </w:p>
    <w:p w14:paraId="266A6D69" w14:textId="77777777" w:rsidR="00E650D3" w:rsidRDefault="00FF5577">
      <w:pPr>
        <w:pStyle w:val="BodyText"/>
        <w:spacing w:line="274" w:lineRule="exact"/>
        <w:jc w:val="both"/>
      </w:pPr>
      <w:r>
        <w:t>------ -------------------------- ---------- ---------- --------- ---------- --------------------</w:t>
      </w:r>
    </w:p>
    <w:p w14:paraId="5BF411C3" w14:textId="77777777" w:rsidR="00E650D3" w:rsidRDefault="00FF5577">
      <w:pPr>
        <w:pStyle w:val="BodyText"/>
        <w:spacing w:line="274" w:lineRule="exact"/>
        <w:jc w:val="both"/>
      </w:pPr>
      <w:r>
        <w:t xml:space="preserve">1      Raj                                 27 </w:t>
      </w:r>
      <w:r>
        <w:tab/>
        <w:t xml:space="preserve">M01        </w:t>
      </w:r>
      <w:r>
        <w:tab/>
        <w:t xml:space="preserve">22-JUN-22        1.3 </w:t>
      </w:r>
      <w:r>
        <w:tab/>
        <w:t>TCB01 - WIN</w:t>
      </w:r>
    </w:p>
    <w:p w14:paraId="3D5A3DA8" w14:textId="77777777" w:rsidR="00E650D3" w:rsidRDefault="00E650D3">
      <w:pPr>
        <w:pStyle w:val="BodyText"/>
        <w:spacing w:line="274" w:lineRule="exact"/>
        <w:jc w:val="both"/>
      </w:pPr>
    </w:p>
    <w:p w14:paraId="49FC2B60" w14:textId="77777777" w:rsidR="00E650D3" w:rsidRDefault="00E650D3">
      <w:pPr>
        <w:pStyle w:val="BodyText"/>
        <w:spacing w:line="274" w:lineRule="exact"/>
      </w:pPr>
    </w:p>
    <w:p w14:paraId="6A18D771" w14:textId="77777777" w:rsidR="00E650D3" w:rsidRDefault="00FF5577">
      <w:pPr>
        <w:pStyle w:val="BodyText"/>
        <w:numPr>
          <w:ilvl w:val="1"/>
          <w:numId w:val="9"/>
        </w:numPr>
        <w:spacing w:line="274" w:lineRule="exact"/>
      </w:pPr>
      <w:r>
        <w:t>To retrieve the details of Team who have not played any matches.</w:t>
      </w:r>
    </w:p>
    <w:p w14:paraId="560DF486" w14:textId="77777777" w:rsidR="00E650D3" w:rsidRDefault="00E650D3">
      <w:pPr>
        <w:pStyle w:val="BodyText"/>
        <w:spacing w:line="274" w:lineRule="exact"/>
      </w:pPr>
    </w:p>
    <w:p w14:paraId="706A96C9" w14:textId="77777777" w:rsidR="00E650D3" w:rsidRDefault="00FF5577">
      <w:pPr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SQL&gt; </w:t>
      </w:r>
      <w:r>
        <w:t>SELECT t.TeamID, t.Name AS TeamName, t.Coach, t.Captain FROM Team t WHERE t.TeamID NOT IN (SELECT TeamID1 FROM Match UNION SELECT TeamID2 FROM Match);</w:t>
      </w:r>
    </w:p>
    <w:p w14:paraId="4427A29E" w14:textId="77777777" w:rsidR="00E650D3" w:rsidRDefault="00E650D3">
      <w:pPr>
        <w:jc w:val="both"/>
        <w:rPr>
          <w:rFonts w:ascii="Times New Roman" w:hAnsi="Times New Roman" w:cs="Times New Roman"/>
          <w:szCs w:val="24"/>
        </w:rPr>
      </w:pPr>
    </w:p>
    <w:p w14:paraId="3F965C25" w14:textId="77777777" w:rsidR="00E650D3" w:rsidRDefault="00FF5577">
      <w:pPr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TEAMID     TEAMNAME                       COACH                          CAPTAIN</w:t>
      </w:r>
    </w:p>
    <w:p w14:paraId="0659BBA1" w14:textId="77777777" w:rsidR="00E650D3" w:rsidRDefault="00FF5577">
      <w:pPr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---------- ------------------------------ ------------------------------ ------------------------------</w:t>
      </w:r>
    </w:p>
    <w:p w14:paraId="3B7FCE34" w14:textId="77777777" w:rsidR="00E650D3" w:rsidRDefault="00FF5577">
      <w:pPr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VCB01      RAINBOW                        S.RAJESHKUMAR            MANIMARAN</w:t>
      </w:r>
    </w:p>
    <w:p w14:paraId="31167C01" w14:textId="77777777" w:rsidR="00E650D3" w:rsidRDefault="00FF5577">
      <w:pPr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MCB01     PANTHER                        SARAVANAN                    R.SUNILKUMAR</w:t>
      </w:r>
    </w:p>
    <w:p w14:paraId="46A00768" w14:textId="77777777" w:rsidR="00E650D3" w:rsidRDefault="00FF5577">
      <w:pPr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TUCB01   THUNDER                        D ALEX                              BARATHI</w:t>
      </w:r>
    </w:p>
    <w:p w14:paraId="044900D8" w14:textId="77777777" w:rsidR="00E650D3" w:rsidRDefault="00FF5577">
      <w:pPr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lastRenderedPageBreak/>
        <w:t>SCB01      EAGLE                              SOMU                                 SRI HARI</w:t>
      </w:r>
    </w:p>
    <w:p w14:paraId="7FB20CB2" w14:textId="77777777" w:rsidR="00E650D3" w:rsidRDefault="00FF5577">
      <w:pPr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TICB01     KINGS                              D ANAND                           MATHAN</w:t>
      </w:r>
    </w:p>
    <w:p w14:paraId="6C9E0BA3" w14:textId="77777777" w:rsidR="00E650D3" w:rsidRDefault="00E650D3">
      <w:pPr>
        <w:jc w:val="both"/>
        <w:rPr>
          <w:rFonts w:ascii="Times New Roman" w:hAnsi="Times New Roman" w:cs="Times New Roman"/>
          <w:szCs w:val="24"/>
        </w:rPr>
      </w:pPr>
    </w:p>
    <w:p w14:paraId="0631598A" w14:textId="77777777" w:rsidR="00E650D3" w:rsidRDefault="00FF5577">
      <w:pPr>
        <w:pStyle w:val="ListParagraph"/>
        <w:widowControl w:val="0"/>
        <w:numPr>
          <w:ilvl w:val="1"/>
          <w:numId w:val="9"/>
        </w:numPr>
        <w:tabs>
          <w:tab w:val="left" w:pos="876"/>
        </w:tabs>
        <w:autoSpaceDE w:val="0"/>
        <w:autoSpaceDN w:val="0"/>
        <w:spacing w:before="4" w:after="0" w:line="275" w:lineRule="exact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>To retrieve the teamid, boardid, teamname, and playername for a particular playerid given.</w:t>
      </w:r>
    </w:p>
    <w:p w14:paraId="2E44B736" w14:textId="77777777" w:rsidR="00E650D3" w:rsidRDefault="00E650D3">
      <w:pPr>
        <w:jc w:val="both"/>
        <w:rPr>
          <w:rFonts w:ascii="Times New Roman" w:hAnsi="Times New Roman" w:cs="Times New Roman"/>
          <w:szCs w:val="24"/>
        </w:rPr>
      </w:pPr>
    </w:p>
    <w:p w14:paraId="1D354F50" w14:textId="77777777" w:rsidR="00E650D3" w:rsidRDefault="00FF5577">
      <w:pPr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SQL&gt; SELECT t.teamid, t.boardid, t.name, p.fname FROM team t JOIN player p ON t.teamid = p.teamid WHERE p.playerid = '66';</w:t>
      </w:r>
    </w:p>
    <w:p w14:paraId="2130687C" w14:textId="77777777" w:rsidR="00E650D3" w:rsidRDefault="00FF5577">
      <w:pPr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TEAMID     BOARDID    NAME                           FNAME</w:t>
      </w:r>
    </w:p>
    <w:p w14:paraId="59252E45" w14:textId="77777777" w:rsidR="00E650D3" w:rsidRDefault="00FF5577">
      <w:pPr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---------- ---------- ------------------------------ ------------------------------</w:t>
      </w:r>
    </w:p>
    <w:p w14:paraId="026CE303" w14:textId="77777777" w:rsidR="00E650D3" w:rsidRDefault="00FF5577">
      <w:pPr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VCB01       BID03            RAINBOW                    Ganesh</w:t>
      </w:r>
    </w:p>
    <w:p w14:paraId="264DAAAE" w14:textId="77777777" w:rsidR="00E650D3" w:rsidRDefault="00E650D3">
      <w:pPr>
        <w:jc w:val="both"/>
        <w:rPr>
          <w:rFonts w:ascii="Times New Roman" w:hAnsi="Times New Roman" w:cs="Times New Roman"/>
          <w:szCs w:val="24"/>
        </w:rPr>
      </w:pPr>
    </w:p>
    <w:p w14:paraId="0C999EB9" w14:textId="77777777" w:rsidR="00E650D3" w:rsidRDefault="00E650D3">
      <w:pPr>
        <w:rPr>
          <w:rFonts w:ascii="Times New Roman" w:hAnsi="Times New Roman" w:cs="Times New Roman"/>
          <w:szCs w:val="24"/>
        </w:rPr>
      </w:pPr>
    </w:p>
    <w:p w14:paraId="7C6ACA96" w14:textId="77777777" w:rsidR="00E650D3" w:rsidRDefault="00E650D3">
      <w:pPr>
        <w:rPr>
          <w:rFonts w:ascii="Times New Roman" w:hAnsi="Times New Roman" w:cs="Times New Roman"/>
          <w:szCs w:val="24"/>
        </w:rPr>
      </w:pPr>
    </w:p>
    <w:p w14:paraId="27EAE337" w14:textId="77777777" w:rsidR="00E650D3" w:rsidRDefault="00E650D3">
      <w:pPr>
        <w:rPr>
          <w:rFonts w:ascii="Times New Roman" w:hAnsi="Times New Roman" w:cs="Times New Roman"/>
          <w:szCs w:val="24"/>
        </w:rPr>
      </w:pPr>
    </w:p>
    <w:p w14:paraId="791B7F3B" w14:textId="77777777" w:rsidR="00E650D3" w:rsidRDefault="00E650D3">
      <w:pPr>
        <w:rPr>
          <w:rFonts w:ascii="Times New Roman" w:hAnsi="Times New Roman" w:cs="Times New Roman"/>
          <w:szCs w:val="24"/>
        </w:rPr>
      </w:pPr>
    </w:p>
    <w:p w14:paraId="2EECFADD" w14:textId="77777777" w:rsidR="00E650D3" w:rsidRDefault="00E650D3">
      <w:pPr>
        <w:rPr>
          <w:rFonts w:ascii="Times New Roman" w:hAnsi="Times New Roman" w:cs="Times New Roman"/>
          <w:szCs w:val="24"/>
        </w:rPr>
      </w:pPr>
    </w:p>
    <w:p w14:paraId="5460B0A6" w14:textId="77777777" w:rsidR="00E650D3" w:rsidRDefault="00E650D3">
      <w:pPr>
        <w:rPr>
          <w:rFonts w:ascii="Times New Roman" w:hAnsi="Times New Roman" w:cs="Times New Roman"/>
          <w:szCs w:val="24"/>
        </w:rPr>
      </w:pPr>
    </w:p>
    <w:p w14:paraId="1C65AB45" w14:textId="77777777" w:rsidR="00E650D3" w:rsidRDefault="00E650D3">
      <w:pPr>
        <w:rPr>
          <w:rFonts w:ascii="Times New Roman" w:hAnsi="Times New Roman" w:cs="Times New Roman"/>
          <w:szCs w:val="24"/>
        </w:rPr>
      </w:pPr>
    </w:p>
    <w:p w14:paraId="03683D2D" w14:textId="77777777" w:rsidR="00E650D3" w:rsidRDefault="00E650D3">
      <w:pPr>
        <w:rPr>
          <w:rFonts w:ascii="Times New Roman" w:hAnsi="Times New Roman" w:cs="Times New Roman"/>
          <w:szCs w:val="24"/>
        </w:rPr>
      </w:pPr>
    </w:p>
    <w:p w14:paraId="50FFA949" w14:textId="77777777" w:rsidR="00E650D3" w:rsidRDefault="00E650D3">
      <w:pPr>
        <w:rPr>
          <w:rFonts w:ascii="Times New Roman" w:hAnsi="Times New Roman" w:cs="Times New Roman"/>
          <w:szCs w:val="24"/>
        </w:rPr>
      </w:pPr>
    </w:p>
    <w:p w14:paraId="7B0E295C" w14:textId="77777777" w:rsidR="00E650D3" w:rsidRDefault="00E650D3">
      <w:pPr>
        <w:rPr>
          <w:rFonts w:ascii="Times New Roman" w:hAnsi="Times New Roman" w:cs="Times New Roman"/>
          <w:b/>
          <w:bCs/>
          <w:szCs w:val="24"/>
        </w:rPr>
      </w:pPr>
    </w:p>
    <w:p w14:paraId="6955B870" w14:textId="77777777" w:rsidR="00E650D3" w:rsidRDefault="00FF5577">
      <w:pPr>
        <w:rPr>
          <w:rFonts w:ascii="Times New Roman" w:hAnsi="Times New Roman" w:cs="Times New Roman"/>
          <w:b/>
          <w:bCs/>
          <w:szCs w:val="24"/>
        </w:rPr>
      </w:pPr>
      <w:r>
        <w:rPr>
          <w:rFonts w:ascii="Times New Roman" w:hAnsi="Times New Roman" w:cs="Times New Roman"/>
          <w:b/>
          <w:bCs/>
          <w:szCs w:val="24"/>
        </w:rPr>
        <w:t>Result:</w:t>
      </w:r>
    </w:p>
    <w:p w14:paraId="18919102" w14:textId="77777777" w:rsidR="00E650D3" w:rsidRDefault="00FF5577">
      <w:pPr>
        <w:ind w:firstLine="7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Thus the query using joins and writing subqueries has been done successfully.</w:t>
      </w:r>
    </w:p>
    <w:p w14:paraId="2374B7EB" w14:textId="77777777" w:rsidR="00E650D3" w:rsidRDefault="00E650D3">
      <w:pPr>
        <w:rPr>
          <w:rFonts w:ascii="Times New Roman" w:hAnsi="Times New Roman" w:cs="Times New Roman"/>
          <w:sz w:val="28"/>
          <w:szCs w:val="28"/>
        </w:rPr>
      </w:pPr>
    </w:p>
    <w:sectPr w:rsidR="00E650D3">
      <w:footerReference w:type="defaul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04DC0C" w14:textId="77777777" w:rsidR="000266BF" w:rsidRDefault="000266BF">
      <w:pPr>
        <w:spacing w:line="240" w:lineRule="auto"/>
      </w:pPr>
      <w:r>
        <w:separator/>
      </w:r>
    </w:p>
  </w:endnote>
  <w:endnote w:type="continuationSeparator" w:id="0">
    <w:p w14:paraId="06DA199B" w14:textId="77777777" w:rsidR="000266BF" w:rsidRDefault="000266B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5C9AFD" w14:textId="77777777" w:rsidR="00E650D3" w:rsidRDefault="00FF5577">
    <w:pPr>
      <w:pStyle w:val="Footer"/>
    </w:pPr>
    <w:r>
      <w:rPr>
        <w:noProof/>
        <w:color w:val="4F81BD" w:themeColor="accent1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6EACB25" wp14:editId="08803EA9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angle 2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74FB6D28" id="Rectangle 247" o:spid="_x0000_s1026" style="position:absolute;margin-left:0;margin-top:0;width:579.9pt;height:750.3pt;z-index:251661312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" filled="f" strokecolor="#938953 [1614]" strokeweight="1.25pt">
              <w10:wrap anchorx="page" anchory="page"/>
            </v:rect>
          </w:pict>
        </mc:Fallback>
      </mc:AlternateContent>
    </w:r>
    <w:r>
      <w:rPr>
        <w:color w:val="4F81BD" w:themeColor="accent1"/>
      </w:rPr>
      <w:t xml:space="preserve"> </w:t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</w:rPr>
      <w:t xml:space="preserve">pg. </w:t>
    </w:r>
    <w:r>
      <w:rPr>
        <w:color w:val="4F81BD" w:themeColor="accent1"/>
        <w:sz w:val="20"/>
        <w:szCs w:val="20"/>
      </w:rPr>
      <w:fldChar w:fldCharType="begin"/>
    </w:r>
    <w:r>
      <w:rPr>
        <w:color w:val="4F81BD" w:themeColor="accent1"/>
        <w:sz w:val="20"/>
        <w:szCs w:val="20"/>
      </w:rPr>
      <w:instrText xml:space="preserve"> PAGE    \* MERGEFORMAT </w:instrText>
    </w:r>
    <w:r>
      <w:rPr>
        <w:color w:val="4F81BD" w:themeColor="accent1"/>
        <w:sz w:val="20"/>
        <w:szCs w:val="20"/>
      </w:rPr>
      <w:fldChar w:fldCharType="separate"/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</w:rPr>
      <w:t>2</w:t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D69AD2" w14:textId="77777777" w:rsidR="000266BF" w:rsidRDefault="000266BF">
      <w:pPr>
        <w:spacing w:after="0"/>
      </w:pPr>
      <w:r>
        <w:separator/>
      </w:r>
    </w:p>
  </w:footnote>
  <w:footnote w:type="continuationSeparator" w:id="0">
    <w:p w14:paraId="7E11EF12" w14:textId="77777777" w:rsidR="000266BF" w:rsidRDefault="000266BF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7E4759D"/>
    <w:multiLevelType w:val="multilevel"/>
    <w:tmpl w:val="07E4759D"/>
    <w:lvl w:ilvl="0">
      <w:start w:val="1"/>
      <w:numFmt w:val="decimal"/>
      <w:lvlText w:val="%1."/>
      <w:lvlJc w:val="left"/>
      <w:pPr>
        <w:ind w:left="1096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B240ACB"/>
    <w:multiLevelType w:val="multilevel"/>
    <w:tmpl w:val="0B240ACB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2F9D6929"/>
    <w:multiLevelType w:val="multilevel"/>
    <w:tmpl w:val="2F9D6929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834419600">
    <w:abstractNumId w:val="5"/>
  </w:num>
  <w:num w:numId="2" w16cid:durableId="1809786889">
    <w:abstractNumId w:val="3"/>
  </w:num>
  <w:num w:numId="3" w16cid:durableId="198902613">
    <w:abstractNumId w:val="2"/>
  </w:num>
  <w:num w:numId="4" w16cid:durableId="1290430894">
    <w:abstractNumId w:val="4"/>
  </w:num>
  <w:num w:numId="5" w16cid:durableId="2132550767">
    <w:abstractNumId w:val="1"/>
  </w:num>
  <w:num w:numId="6" w16cid:durableId="1647592245">
    <w:abstractNumId w:val="0"/>
  </w:num>
  <w:num w:numId="7" w16cid:durableId="1003819296">
    <w:abstractNumId w:val="6"/>
  </w:num>
  <w:num w:numId="8" w16cid:durableId="1860318529">
    <w:abstractNumId w:val="8"/>
  </w:num>
  <w:num w:numId="9" w16cid:durableId="51592538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266BF"/>
    <w:rsid w:val="00034616"/>
    <w:rsid w:val="0003613A"/>
    <w:rsid w:val="0006063C"/>
    <w:rsid w:val="000642E0"/>
    <w:rsid w:val="0015074B"/>
    <w:rsid w:val="00163AFF"/>
    <w:rsid w:val="00176D2D"/>
    <w:rsid w:val="00264DE1"/>
    <w:rsid w:val="0029639D"/>
    <w:rsid w:val="002E00A0"/>
    <w:rsid w:val="002E6DF9"/>
    <w:rsid w:val="00326F90"/>
    <w:rsid w:val="00327DBD"/>
    <w:rsid w:val="00376C1E"/>
    <w:rsid w:val="003B05DF"/>
    <w:rsid w:val="003D2FFC"/>
    <w:rsid w:val="004565D5"/>
    <w:rsid w:val="004C7DBE"/>
    <w:rsid w:val="00503DE5"/>
    <w:rsid w:val="00515698"/>
    <w:rsid w:val="006411F2"/>
    <w:rsid w:val="006C335B"/>
    <w:rsid w:val="006F1245"/>
    <w:rsid w:val="007B7D2A"/>
    <w:rsid w:val="008262CD"/>
    <w:rsid w:val="00826549"/>
    <w:rsid w:val="00853387"/>
    <w:rsid w:val="008A4592"/>
    <w:rsid w:val="00925FC8"/>
    <w:rsid w:val="00926726"/>
    <w:rsid w:val="00AA1D8D"/>
    <w:rsid w:val="00B47730"/>
    <w:rsid w:val="00BB738A"/>
    <w:rsid w:val="00C03072"/>
    <w:rsid w:val="00C24503"/>
    <w:rsid w:val="00C666A9"/>
    <w:rsid w:val="00CB0664"/>
    <w:rsid w:val="00CC6BF4"/>
    <w:rsid w:val="00D004F4"/>
    <w:rsid w:val="00DB6A2D"/>
    <w:rsid w:val="00DD1E60"/>
    <w:rsid w:val="00E42476"/>
    <w:rsid w:val="00E650D3"/>
    <w:rsid w:val="00F24F78"/>
    <w:rsid w:val="00F41827"/>
    <w:rsid w:val="00FC693F"/>
    <w:rsid w:val="00FD7D44"/>
    <w:rsid w:val="00FF5577"/>
    <w:rsid w:val="5A896C9D"/>
    <w:rsid w:val="6C9A70AA"/>
    <w:rsid w:val="760246AA"/>
    <w:rsid w:val="7DE833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13C42985"/>
  <w14:defaultImageDpi w14:val="300"/>
  <w15:docId w15:val="{D0D36012-5BCB-48EE-9EE9-C6901B39C7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 w:qFormat="1"/>
    <w:lsdException w:name="Colorful List" w:uiPriority="72" w:qFormat="1"/>
    <w:lsdException w:name="Colorful Grid" w:uiPriority="73" w:qFormat="1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 w:qFormat="1"/>
    <w:lsdException w:name="Colorful List Accent 1" w:uiPriority="72" w:qFormat="1"/>
    <w:lsdException w:name="Colorful Grid Accent 1" w:uiPriority="73" w:qFormat="1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 w:qFormat="1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 w:qFormat="1"/>
    <w:lsdException w:name="Colorful List Accent 3" w:uiPriority="72" w:qFormat="1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 w:qFormat="1"/>
    <w:lsdException w:name="Colorful List Accent 4" w:uiPriority="72" w:qFormat="1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 w:qFormat="1"/>
    <w:lsdException w:name="Colorful List Accent 5" w:uiPriority="72" w:qFormat="1"/>
    <w:lsdException w:name="Colorful Grid Accent 5" w:uiPriority="73"/>
    <w:lsdException w:name="Light Shading Accent 6" w:uiPriority="60"/>
    <w:lsdException w:name="Light List Accent 6" w:uiPriority="61" w:qFormat="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1"/>
    <w:lsdException w:name="Colorful Shading Accent 6" w:uiPriority="7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4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qFormat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qFormat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qFormat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qFormat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qFormat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qFormat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qFormat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qFormat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qFormat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qFormat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</w:rPr>
  </w:style>
  <w:style w:type="paragraph" w:styleId="NormalWeb">
    <w:name w:val="Normal (Web)"/>
    <w:basedOn w:val="Normal"/>
    <w:uiPriority w:val="99"/>
    <w:semiHidden/>
    <w:unhideWhenUsed/>
    <w:rPr>
      <w:rFonts w:ascii="Times New Roman" w:hAnsi="Times New Roman" w:cs="Times New Roman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qFormat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qFormat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NoSpacing">
    <w:name w:val="No Spacing"/>
    <w:uiPriority w:val="1"/>
    <w:qFormat/>
    <w:rPr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  <w:qFormat/>
  </w:style>
  <w:style w:type="character" w:customStyle="1" w:styleId="BodyText2Char">
    <w:name w:val="Body Text 2 Char"/>
    <w:basedOn w:val="DefaultParagraphFont"/>
    <w:link w:val="BodyText2"/>
    <w:uiPriority w:val="99"/>
    <w:qFormat/>
  </w:style>
  <w:style w:type="character" w:customStyle="1" w:styleId="BodyText3Char">
    <w:name w:val="Body Text 3 Char"/>
    <w:basedOn w:val="DefaultParagraphFont"/>
    <w:link w:val="BodyText3"/>
    <w:uiPriority w:val="99"/>
    <w:qFormat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882</Words>
  <Characters>5031</Characters>
  <Application>Microsoft Office Word</Application>
  <DocSecurity>0</DocSecurity>
  <Lines>41</Lines>
  <Paragraphs>11</Paragraphs>
  <ScaleCrop>false</ScaleCrop>
  <Company/>
  <LinksUpToDate>false</LinksUpToDate>
  <CharactersWithSpaces>5902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Chandana Malli</cp:lastModifiedBy>
  <cp:revision>2</cp:revision>
  <cp:lastPrinted>2025-10-15T00:45:00Z</cp:lastPrinted>
  <dcterms:created xsi:type="dcterms:W3CDTF">2025-11-05T10:51:00Z</dcterms:created>
  <dcterms:modified xsi:type="dcterms:W3CDTF">2025-11-05T10:51:00Z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E88445332A6E4EA7B279D2C4AE42B7E1_13</vt:lpwstr>
  </property>
</Properties>
</file>