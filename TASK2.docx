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1C8C" w14:textId="77777777" w:rsidR="003502AC" w:rsidRDefault="00097025">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642D40B" w14:textId="77777777" w:rsidR="003502AC" w:rsidRDefault="00097025">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8A58743" wp14:editId="6142E942">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0CCD71C8" w14:textId="77777777" w:rsidR="003502AC" w:rsidRDefault="00097025">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5EFB7399" wp14:editId="6F8EA0A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092B995" w14:textId="77777777" w:rsidR="003502AC" w:rsidRDefault="00097025">
      <w:pPr>
        <w:spacing w:after="0" w:line="240" w:lineRule="auto"/>
        <w:jc w:val="center"/>
      </w:pPr>
      <w:r>
        <w:rPr>
          <w:rFonts w:ascii="Times New Roman" w:hAnsi="Times New Roman"/>
          <w:b/>
          <w:szCs w:val="24"/>
        </w:rPr>
        <w:t>B.Tech. – Computer Science and Engineering</w:t>
      </w:r>
    </w:p>
    <w:p w14:paraId="57E65E3F" w14:textId="77777777" w:rsidR="003502AC" w:rsidRDefault="00097025">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4DB5177B" wp14:editId="37529F2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2EA4C191" w14:textId="77777777" w:rsidR="003502AC" w:rsidRDefault="0009702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4DB5177B"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2EA4C191" w14:textId="77777777" w:rsidR="003502AC" w:rsidRDefault="0009702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v:textbox>
              </v:shape>
            </w:pict>
          </mc:Fallback>
        </mc:AlternateContent>
      </w:r>
    </w:p>
    <w:p w14:paraId="3BBA7DEA" w14:textId="77777777" w:rsidR="003502AC" w:rsidRDefault="003502AC"/>
    <w:p w14:paraId="7C7D4A7A" w14:textId="77777777" w:rsidR="003502AC" w:rsidRDefault="00097025">
      <w:pPr>
        <w:jc w:val="center"/>
      </w:pPr>
      <w:r>
        <w:t>Academic Year: 2025–2026</w:t>
      </w:r>
    </w:p>
    <w:p w14:paraId="6D9F2DAB" w14:textId="77777777" w:rsidR="003502AC" w:rsidRDefault="00097025">
      <w:pPr>
        <w:jc w:val="center"/>
      </w:pPr>
      <w:r>
        <w:t>SUMMER SEMESTER -SS2526</w:t>
      </w:r>
    </w:p>
    <w:p w14:paraId="0EA7E300" w14:textId="3CBF4736" w:rsidR="003502AC" w:rsidRDefault="00097025">
      <w:r>
        <w:br/>
        <w:t>Course Code</w:t>
      </w:r>
      <w:r>
        <w:tab/>
        <w:t>: 10211CS207</w:t>
      </w:r>
    </w:p>
    <w:p w14:paraId="59BC1D70" w14:textId="77777777" w:rsidR="003502AC" w:rsidRDefault="00097025">
      <w:r>
        <w:t>Course Name</w:t>
      </w:r>
      <w:r>
        <w:tab/>
        <w:t>: Database Management Systems</w:t>
      </w:r>
    </w:p>
    <w:p w14:paraId="20C2327F" w14:textId="485BE638" w:rsidR="003502AC" w:rsidRDefault="00097025">
      <w:r>
        <w:t>Slot No</w:t>
      </w:r>
      <w:r>
        <w:tab/>
        <w:t>: S</w:t>
      </w:r>
      <w:r w:rsidR="0025520F">
        <w:t>8L12</w:t>
      </w:r>
      <w:r>
        <w:br/>
      </w:r>
    </w:p>
    <w:p w14:paraId="5517FFB0" w14:textId="77777777" w:rsidR="003502AC" w:rsidRDefault="00097025">
      <w:pPr>
        <w:pStyle w:val="Title"/>
      </w:pPr>
      <w:r>
        <w:t>DBMS TASK - 2 REPORT</w:t>
      </w:r>
    </w:p>
    <w:p w14:paraId="14B8DCB4" w14:textId="77777777" w:rsidR="003502AC" w:rsidRDefault="00097025">
      <w:r>
        <w:rPr>
          <w:sz w:val="28"/>
          <w:szCs w:val="24"/>
        </w:rPr>
        <w:t>Title: Generating Design of other traditional database model</w:t>
      </w:r>
      <w:r>
        <w:br/>
      </w:r>
    </w:p>
    <w:p w14:paraId="12F7B019" w14:textId="77777777" w:rsidR="003502AC" w:rsidRDefault="00097025">
      <w:r>
        <w:t>Submitted by:</w:t>
      </w:r>
      <w:r>
        <w:br/>
      </w:r>
    </w:p>
    <w:tbl>
      <w:tblPr>
        <w:tblStyle w:val="TableGrid"/>
        <w:tblW w:w="0" w:type="auto"/>
        <w:tblLook w:val="04A0" w:firstRow="1" w:lastRow="0" w:firstColumn="1" w:lastColumn="0" w:noHBand="0" w:noVBand="1"/>
      </w:tblPr>
      <w:tblGrid>
        <w:gridCol w:w="1353"/>
        <w:gridCol w:w="2468"/>
        <w:gridCol w:w="4809"/>
      </w:tblGrid>
      <w:tr w:rsidR="003502AC" w14:paraId="1C7E3A7B" w14:textId="77777777">
        <w:tc>
          <w:tcPr>
            <w:tcW w:w="1353" w:type="dxa"/>
          </w:tcPr>
          <w:p w14:paraId="432B663B" w14:textId="77777777" w:rsidR="003502AC" w:rsidRDefault="00097025">
            <w:pPr>
              <w:spacing w:after="0" w:line="240" w:lineRule="auto"/>
              <w:jc w:val="center"/>
              <w:rPr>
                <w:b/>
                <w:bCs/>
              </w:rPr>
            </w:pPr>
            <w:r>
              <w:rPr>
                <w:b/>
                <w:bCs/>
              </w:rPr>
              <w:t>VTUNO</w:t>
            </w:r>
          </w:p>
        </w:tc>
        <w:tc>
          <w:tcPr>
            <w:tcW w:w="2468" w:type="dxa"/>
          </w:tcPr>
          <w:p w14:paraId="72FDB348" w14:textId="77777777" w:rsidR="003502AC" w:rsidRDefault="00097025">
            <w:pPr>
              <w:spacing w:after="0" w:line="240" w:lineRule="auto"/>
              <w:jc w:val="center"/>
              <w:rPr>
                <w:b/>
                <w:bCs/>
              </w:rPr>
            </w:pPr>
            <w:r>
              <w:rPr>
                <w:b/>
                <w:bCs/>
              </w:rPr>
              <w:t>REGISTER NUMBER</w:t>
            </w:r>
          </w:p>
        </w:tc>
        <w:tc>
          <w:tcPr>
            <w:tcW w:w="4809" w:type="dxa"/>
          </w:tcPr>
          <w:p w14:paraId="09D3C6CC" w14:textId="77777777" w:rsidR="003502AC" w:rsidRDefault="00097025">
            <w:pPr>
              <w:spacing w:after="0" w:line="240" w:lineRule="auto"/>
              <w:jc w:val="center"/>
              <w:rPr>
                <w:b/>
                <w:bCs/>
              </w:rPr>
            </w:pPr>
            <w:r>
              <w:rPr>
                <w:b/>
                <w:bCs/>
              </w:rPr>
              <w:t>STUDENT NAME</w:t>
            </w:r>
          </w:p>
        </w:tc>
      </w:tr>
      <w:tr w:rsidR="003502AC" w14:paraId="59AB2C1B" w14:textId="77777777">
        <w:tc>
          <w:tcPr>
            <w:tcW w:w="1353" w:type="dxa"/>
            <w:vAlign w:val="bottom"/>
          </w:tcPr>
          <w:p w14:paraId="31964744" w14:textId="2E5C6128" w:rsidR="003502AC" w:rsidRDefault="00097025">
            <w:pPr>
              <w:spacing w:after="0" w:line="240" w:lineRule="auto"/>
            </w:pPr>
            <w:r>
              <w:t>VTU29</w:t>
            </w:r>
            <w:r w:rsidR="00B22D9E">
              <w:t>298</w:t>
            </w:r>
          </w:p>
        </w:tc>
        <w:tc>
          <w:tcPr>
            <w:tcW w:w="2468" w:type="dxa"/>
            <w:vAlign w:val="bottom"/>
          </w:tcPr>
          <w:p w14:paraId="6D38D996" w14:textId="69E7564C" w:rsidR="003502AC" w:rsidRDefault="00097025">
            <w:pPr>
              <w:spacing w:after="0" w:line="240" w:lineRule="auto"/>
            </w:pPr>
            <w:r>
              <w:t>24UECS0</w:t>
            </w:r>
            <w:r w:rsidR="00B22D9E">
              <w:t>639</w:t>
            </w:r>
          </w:p>
        </w:tc>
        <w:tc>
          <w:tcPr>
            <w:tcW w:w="4809" w:type="dxa"/>
            <w:vAlign w:val="bottom"/>
          </w:tcPr>
          <w:p w14:paraId="3900402F" w14:textId="74F92D81" w:rsidR="003502AC" w:rsidRDefault="00743B73">
            <w:pPr>
              <w:spacing w:after="0" w:line="240" w:lineRule="auto"/>
            </w:pPr>
            <w:r>
              <w:t>K.Nikhitha</w:t>
            </w:r>
          </w:p>
        </w:tc>
      </w:tr>
    </w:tbl>
    <w:p w14:paraId="16C7EA44" w14:textId="77777777" w:rsidR="003502AC" w:rsidRDefault="00097025">
      <w:r>
        <w:br w:type="page"/>
      </w:r>
    </w:p>
    <w:p w14:paraId="0E73001B" w14:textId="77777777" w:rsidR="003502AC" w:rsidRDefault="00097025">
      <w:pPr>
        <w:jc w:val="center"/>
        <w:rPr>
          <w:rFonts w:ascii="Times New Roman" w:hAnsi="Times New Roman" w:cs="Times New Roman"/>
          <w:b/>
          <w:szCs w:val="24"/>
        </w:rPr>
      </w:pPr>
      <w:r>
        <w:rPr>
          <w:rFonts w:ascii="Times New Roman" w:hAnsi="Times New Roman" w:cs="Times New Roman"/>
          <w:b/>
          <w:szCs w:val="24"/>
        </w:rPr>
        <w:lastRenderedPageBreak/>
        <w:t>TASK 2</w:t>
      </w:r>
    </w:p>
    <w:p w14:paraId="6CD7D7A2" w14:textId="77777777" w:rsidR="003502AC" w:rsidRDefault="00097025">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2F785B29"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Aim:</w:t>
      </w:r>
    </w:p>
    <w:p w14:paraId="374E10B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48E4B1CC"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0885AD1D"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0B4EE863"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6D35CFF1" w14:textId="77777777" w:rsidR="003502AC" w:rsidRDefault="00097025">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4477304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2B8525E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2E0D167F" w14:textId="77777777" w:rsidR="003502AC" w:rsidRDefault="003502AC">
      <w:pPr>
        <w:spacing w:after="0"/>
        <w:jc w:val="both"/>
        <w:rPr>
          <w:rFonts w:ascii="Times New Roman" w:hAnsi="Times New Roman" w:cs="Times New Roman"/>
          <w:szCs w:val="24"/>
        </w:rPr>
      </w:pPr>
    </w:p>
    <w:p w14:paraId="4724C35A"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68673CE4"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5B97F7EE"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has multiple Teams</w:t>
      </w:r>
    </w:p>
    <w:p w14:paraId="700F3E0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13CB60D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7C4F114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00562C88" w14:textId="77777777" w:rsidR="003502AC" w:rsidRDefault="003502AC">
      <w:pPr>
        <w:spacing w:after="0"/>
        <w:jc w:val="both"/>
        <w:rPr>
          <w:rFonts w:ascii="Times New Roman" w:hAnsi="Times New Roman" w:cs="Times New Roman"/>
          <w:szCs w:val="24"/>
        </w:rPr>
      </w:pPr>
    </w:p>
    <w:p w14:paraId="04F7142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15CDFA1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 Team → One-to-Many</w:t>
      </w:r>
    </w:p>
    <w:p w14:paraId="19FFE9E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 Player → Many-to-Many → Team_Player</w:t>
      </w:r>
    </w:p>
    <w:p w14:paraId="09BC462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Team → Many-to-Many → Match_Team</w:t>
      </w:r>
    </w:p>
    <w:p w14:paraId="16DB129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6D657F63" w14:textId="77777777" w:rsidR="003502AC" w:rsidRDefault="003502AC">
      <w:pPr>
        <w:spacing w:after="0"/>
        <w:jc w:val="both"/>
        <w:rPr>
          <w:rFonts w:ascii="Times New Roman" w:hAnsi="Times New Roman" w:cs="Times New Roman"/>
          <w:szCs w:val="24"/>
        </w:rPr>
      </w:pPr>
    </w:p>
    <w:p w14:paraId="69D4EE90"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28D0FAA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Team_Player(TeamID, PlayerID)</w:t>
      </w:r>
    </w:p>
    <w:p w14:paraId="742BD70A"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Match_Team(MatchID, TeamID)</w:t>
      </w:r>
    </w:p>
    <w:p w14:paraId="50E591B1" w14:textId="77777777" w:rsidR="003502AC" w:rsidRDefault="003502AC">
      <w:pPr>
        <w:spacing w:after="0"/>
        <w:jc w:val="both"/>
        <w:rPr>
          <w:rFonts w:ascii="Times New Roman" w:hAnsi="Times New Roman" w:cs="Times New Roman"/>
          <w:szCs w:val="24"/>
        </w:rPr>
      </w:pPr>
    </w:p>
    <w:p w14:paraId="12132545" w14:textId="77777777" w:rsidR="003502AC" w:rsidRDefault="003502AC">
      <w:pPr>
        <w:spacing w:after="0"/>
        <w:jc w:val="both"/>
        <w:rPr>
          <w:rFonts w:ascii="Times New Roman" w:hAnsi="Times New Roman" w:cs="Times New Roman"/>
          <w:b/>
          <w:bCs/>
          <w:szCs w:val="24"/>
        </w:rPr>
      </w:pPr>
    </w:p>
    <w:p w14:paraId="0389861C"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4DEAA2EF" w14:textId="77777777" w:rsidR="003502AC" w:rsidRDefault="003502AC">
      <w:pPr>
        <w:spacing w:after="0"/>
        <w:jc w:val="both"/>
        <w:rPr>
          <w:rFonts w:ascii="Times New Roman" w:hAnsi="Times New Roman" w:cs="Times New Roman"/>
          <w:szCs w:val="24"/>
        </w:rPr>
      </w:pPr>
    </w:p>
    <w:p w14:paraId="3D797E9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Generalization</w:t>
      </w:r>
    </w:p>
    <w:p w14:paraId="78FA69E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39BDB735"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Entities:</w:t>
      </w:r>
    </w:p>
    <w:p w14:paraId="3E2A427F"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7645DE9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Umpire</w:t>
      </w:r>
    </w:p>
    <w:p w14:paraId="717972F7"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5B3C506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33E5AE87"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D65377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7F0E134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Person_ID (primary key)</w:t>
      </w:r>
    </w:p>
    <w:p w14:paraId="5A0610A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First_Name</w:t>
      </w:r>
    </w:p>
    <w:p w14:paraId="35B91DA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Last_Name</w:t>
      </w:r>
    </w:p>
    <w:p w14:paraId="19B33A6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Date_of_Birth</w:t>
      </w:r>
    </w:p>
    <w:p w14:paraId="0BD3633F"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Age</w:t>
      </w:r>
    </w:p>
    <w:p w14:paraId="479330B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Contact_Number</w:t>
      </w:r>
    </w:p>
    <w:p w14:paraId="74C0CB9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Email</w:t>
      </w:r>
    </w:p>
    <w:p w14:paraId="234F94BC"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3F09B65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72A5948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553FE638" w14:textId="77777777" w:rsidR="003502AC" w:rsidRDefault="003502AC">
      <w:pPr>
        <w:spacing w:after="0"/>
        <w:jc w:val="both"/>
        <w:rPr>
          <w:rFonts w:ascii="Times New Roman" w:hAnsi="Times New Roman" w:cs="Times New Roman"/>
          <w:szCs w:val="24"/>
        </w:rPr>
      </w:pPr>
    </w:p>
    <w:p w14:paraId="0F6FD0D5" w14:textId="77777777" w:rsidR="003502AC" w:rsidRDefault="00097025">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7B164D9" wp14:editId="6B76E16D">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4FAB30BA" w14:textId="77777777" w:rsidR="003502AC" w:rsidRDefault="003502AC">
      <w:pPr>
        <w:spacing w:after="0"/>
        <w:jc w:val="both"/>
        <w:rPr>
          <w:rFonts w:ascii="Times New Roman" w:hAnsi="Times New Roman" w:cs="Times New Roman"/>
          <w:szCs w:val="24"/>
        </w:rPr>
      </w:pPr>
    </w:p>
    <w:p w14:paraId="757935FF" w14:textId="77777777" w:rsidR="003502AC" w:rsidRDefault="003502AC">
      <w:pPr>
        <w:spacing w:after="0"/>
        <w:jc w:val="both"/>
        <w:rPr>
          <w:rFonts w:ascii="Times New Roman" w:hAnsi="Times New Roman" w:cs="Times New Roman"/>
          <w:szCs w:val="24"/>
        </w:rPr>
      </w:pPr>
    </w:p>
    <w:p w14:paraId="46195D1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56151318" w14:textId="77777777" w:rsidR="003502AC" w:rsidRDefault="003502AC">
      <w:pPr>
        <w:spacing w:after="0"/>
        <w:jc w:val="both"/>
        <w:rPr>
          <w:rFonts w:ascii="Times New Roman" w:hAnsi="Times New Roman" w:cs="Times New Roman"/>
          <w:szCs w:val="24"/>
        </w:rPr>
      </w:pPr>
    </w:p>
    <w:p w14:paraId="018A7476"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Specialization</w:t>
      </w:r>
    </w:p>
    <w:p w14:paraId="37A2863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7102EFE6" w14:textId="77777777" w:rsidR="003502AC" w:rsidRDefault="003502AC">
      <w:pPr>
        <w:spacing w:after="0"/>
        <w:jc w:val="both"/>
        <w:rPr>
          <w:rFonts w:ascii="Times New Roman" w:hAnsi="Times New Roman" w:cs="Times New Roman"/>
          <w:szCs w:val="24"/>
        </w:rPr>
      </w:pPr>
    </w:p>
    <w:p w14:paraId="18BA37A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3AF5C721" w14:textId="77777777" w:rsidR="003502AC" w:rsidRDefault="003502AC">
      <w:pPr>
        <w:spacing w:after="0"/>
        <w:jc w:val="both"/>
        <w:rPr>
          <w:rFonts w:ascii="Times New Roman" w:hAnsi="Times New Roman" w:cs="Times New Roman"/>
          <w:szCs w:val="24"/>
        </w:rPr>
      </w:pPr>
    </w:p>
    <w:p w14:paraId="01E4FF1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491A5DAF" w14:textId="77777777" w:rsidR="003502AC" w:rsidRDefault="00097025">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4AB2F188" wp14:editId="4DE8CDA4">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1388DDFE" w14:textId="77777777" w:rsidR="003502AC" w:rsidRDefault="003502AC">
      <w:pPr>
        <w:spacing w:after="0"/>
        <w:jc w:val="both"/>
        <w:rPr>
          <w:rFonts w:ascii="Times New Roman" w:hAnsi="Times New Roman" w:cs="Times New Roman"/>
          <w:szCs w:val="24"/>
        </w:rPr>
      </w:pPr>
    </w:p>
    <w:p w14:paraId="04B91479" w14:textId="77777777" w:rsidR="003502AC" w:rsidRDefault="00097025">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4B53061A" w14:textId="77777777" w:rsidR="003502AC" w:rsidRDefault="003502AC">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3502AC" w14:paraId="2DAEAE1F" w14:textId="77777777">
        <w:tc>
          <w:tcPr>
            <w:tcW w:w="2880" w:type="dxa"/>
          </w:tcPr>
          <w:p w14:paraId="4B1DEA5D" w14:textId="77777777" w:rsidR="003502AC" w:rsidRDefault="00097025">
            <w:r>
              <w:t>Attribute</w:t>
            </w:r>
          </w:p>
        </w:tc>
        <w:tc>
          <w:tcPr>
            <w:tcW w:w="2880" w:type="dxa"/>
          </w:tcPr>
          <w:p w14:paraId="55B4C03C" w14:textId="77777777" w:rsidR="003502AC" w:rsidRDefault="00097025">
            <w:r>
              <w:t>Domain</w:t>
            </w:r>
          </w:p>
        </w:tc>
        <w:tc>
          <w:tcPr>
            <w:tcW w:w="2880" w:type="dxa"/>
          </w:tcPr>
          <w:p w14:paraId="123F9E75" w14:textId="77777777" w:rsidR="003502AC" w:rsidRDefault="00097025">
            <w:r>
              <w:t>Check Constraint Example</w:t>
            </w:r>
          </w:p>
        </w:tc>
      </w:tr>
      <w:tr w:rsidR="003502AC" w14:paraId="25BAD365" w14:textId="77777777">
        <w:tc>
          <w:tcPr>
            <w:tcW w:w="2880" w:type="dxa"/>
          </w:tcPr>
          <w:p w14:paraId="215A96E8" w14:textId="77777777" w:rsidR="003502AC" w:rsidRDefault="00097025">
            <w:r>
              <w:t>Age</w:t>
            </w:r>
          </w:p>
        </w:tc>
        <w:tc>
          <w:tcPr>
            <w:tcW w:w="2880" w:type="dxa"/>
          </w:tcPr>
          <w:p w14:paraId="2B5C0C3D" w14:textId="77777777" w:rsidR="003502AC" w:rsidRDefault="00097025">
            <w:r>
              <w:t>Integer</w:t>
            </w:r>
          </w:p>
        </w:tc>
        <w:tc>
          <w:tcPr>
            <w:tcW w:w="2880" w:type="dxa"/>
          </w:tcPr>
          <w:p w14:paraId="054E3E5B" w14:textId="77777777" w:rsidR="003502AC" w:rsidRDefault="00097025">
            <w:r>
              <w:t>CHECK (Age &gt;= 18)</w:t>
            </w:r>
          </w:p>
        </w:tc>
      </w:tr>
      <w:tr w:rsidR="003502AC" w14:paraId="2196D688" w14:textId="77777777">
        <w:tc>
          <w:tcPr>
            <w:tcW w:w="2880" w:type="dxa"/>
          </w:tcPr>
          <w:p w14:paraId="0B4C9539" w14:textId="77777777" w:rsidR="003502AC" w:rsidRDefault="00097025">
            <w:r>
              <w:lastRenderedPageBreak/>
              <w:t>Contact_No</w:t>
            </w:r>
          </w:p>
        </w:tc>
        <w:tc>
          <w:tcPr>
            <w:tcW w:w="2880" w:type="dxa"/>
          </w:tcPr>
          <w:p w14:paraId="140562C8" w14:textId="77777777" w:rsidR="003502AC" w:rsidRDefault="00097025">
            <w:r>
              <w:t>VARCHAR(10–15)</w:t>
            </w:r>
          </w:p>
        </w:tc>
        <w:tc>
          <w:tcPr>
            <w:tcW w:w="2880" w:type="dxa"/>
          </w:tcPr>
          <w:p w14:paraId="2DAB598A" w14:textId="77777777" w:rsidR="003502AC" w:rsidRDefault="00097025">
            <w:r>
              <w:t>CHECK (LENGTH(Contact_No) BETWEEN 10 AND 15)</w:t>
            </w:r>
          </w:p>
        </w:tc>
      </w:tr>
      <w:tr w:rsidR="003502AC" w14:paraId="78FE8B3F" w14:textId="77777777">
        <w:tc>
          <w:tcPr>
            <w:tcW w:w="2880" w:type="dxa"/>
          </w:tcPr>
          <w:p w14:paraId="32B0D941" w14:textId="77777777" w:rsidR="003502AC" w:rsidRDefault="00097025">
            <w:r>
              <w:t>Email</w:t>
            </w:r>
          </w:p>
        </w:tc>
        <w:tc>
          <w:tcPr>
            <w:tcW w:w="2880" w:type="dxa"/>
          </w:tcPr>
          <w:p w14:paraId="458B4EC8" w14:textId="77777777" w:rsidR="003502AC" w:rsidRDefault="00097025">
            <w:r>
              <w:t>VARCHAR</w:t>
            </w:r>
          </w:p>
        </w:tc>
        <w:tc>
          <w:tcPr>
            <w:tcW w:w="2880" w:type="dxa"/>
          </w:tcPr>
          <w:p w14:paraId="0C5A2307" w14:textId="77777777" w:rsidR="003502AC" w:rsidRDefault="00097025">
            <w:r>
              <w:t>CHECK (Email LIKE '%@%.%')</w:t>
            </w:r>
          </w:p>
        </w:tc>
      </w:tr>
      <w:tr w:rsidR="003502AC" w14:paraId="22B9A269" w14:textId="77777777">
        <w:tc>
          <w:tcPr>
            <w:tcW w:w="2880" w:type="dxa"/>
          </w:tcPr>
          <w:p w14:paraId="5830E992" w14:textId="77777777" w:rsidR="003502AC" w:rsidRDefault="00097025">
            <w:r>
              <w:t>Capacity</w:t>
            </w:r>
          </w:p>
        </w:tc>
        <w:tc>
          <w:tcPr>
            <w:tcW w:w="2880" w:type="dxa"/>
          </w:tcPr>
          <w:p w14:paraId="677D5F47" w14:textId="77777777" w:rsidR="003502AC" w:rsidRDefault="00097025">
            <w:r>
              <w:t>Integer</w:t>
            </w:r>
          </w:p>
        </w:tc>
        <w:tc>
          <w:tcPr>
            <w:tcW w:w="2880" w:type="dxa"/>
          </w:tcPr>
          <w:p w14:paraId="4FBD0D72" w14:textId="77777777" w:rsidR="003502AC" w:rsidRDefault="00097025">
            <w:r>
              <w:t>CHECK (Capacity &gt; 0)</w:t>
            </w:r>
          </w:p>
        </w:tc>
      </w:tr>
      <w:tr w:rsidR="003502AC" w14:paraId="683733FB" w14:textId="77777777">
        <w:tc>
          <w:tcPr>
            <w:tcW w:w="2880" w:type="dxa"/>
          </w:tcPr>
          <w:p w14:paraId="4698615F" w14:textId="77777777" w:rsidR="003502AC" w:rsidRDefault="00097025">
            <w:r>
              <w:t>PlayingRole</w:t>
            </w:r>
          </w:p>
        </w:tc>
        <w:tc>
          <w:tcPr>
            <w:tcW w:w="2880" w:type="dxa"/>
          </w:tcPr>
          <w:p w14:paraId="5EDC6170" w14:textId="77777777" w:rsidR="003502AC" w:rsidRDefault="00097025">
            <w:r>
              <w:t>VARCHAR</w:t>
            </w:r>
          </w:p>
        </w:tc>
        <w:tc>
          <w:tcPr>
            <w:tcW w:w="2880" w:type="dxa"/>
          </w:tcPr>
          <w:p w14:paraId="4792DD0E" w14:textId="77777777" w:rsidR="003502AC" w:rsidRDefault="00097025">
            <w:r>
              <w:t>CHECK (PlayingRole IN ('Batsman', 'Bowler', 'All-Rounder', 'Wicket-Keeper'))</w:t>
            </w:r>
          </w:p>
        </w:tc>
      </w:tr>
    </w:tbl>
    <w:p w14:paraId="28D2127B" w14:textId="77777777" w:rsidR="003502AC" w:rsidRDefault="003502AC">
      <w:pPr>
        <w:spacing w:after="0"/>
        <w:jc w:val="both"/>
        <w:rPr>
          <w:rFonts w:ascii="Times New Roman" w:hAnsi="Times New Roman" w:cs="Times New Roman"/>
          <w:b/>
          <w:szCs w:val="24"/>
        </w:rPr>
      </w:pPr>
    </w:p>
    <w:p w14:paraId="1E1BBA8C"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18);</w:t>
      </w:r>
    </w:p>
    <w:p w14:paraId="28D059BD" w14:textId="77777777" w:rsidR="003502AC" w:rsidRDefault="003502AC">
      <w:pPr>
        <w:spacing w:after="0"/>
        <w:jc w:val="both"/>
        <w:rPr>
          <w:rFonts w:ascii="Times New Roman" w:hAnsi="Times New Roman" w:cs="Times New Roman"/>
          <w:b/>
          <w:szCs w:val="24"/>
        </w:rPr>
      </w:pPr>
    </w:p>
    <w:p w14:paraId="5C0F6912"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Table altered.</w:t>
      </w:r>
    </w:p>
    <w:p w14:paraId="563EC755" w14:textId="77777777" w:rsidR="003502AC" w:rsidRDefault="00097025">
      <w:pPr>
        <w:pStyle w:val="BodyText"/>
        <w:spacing w:before="4" w:line="275" w:lineRule="exact"/>
      </w:pPr>
      <w:r>
        <w:rPr>
          <w:b/>
        </w:rPr>
        <w:t xml:space="preserve">2.d </w:t>
      </w:r>
      <w:r>
        <w:t>Rename the relations:</w:t>
      </w:r>
    </w:p>
    <w:p w14:paraId="4171E205" w14:textId="77777777" w:rsidR="003502AC" w:rsidRDefault="003502AC">
      <w:pPr>
        <w:pStyle w:val="BodyText"/>
        <w:spacing w:before="4" w:line="275" w:lineRule="exact"/>
      </w:pPr>
    </w:p>
    <w:p w14:paraId="48F8A100" w14:textId="77777777" w:rsidR="003502AC" w:rsidRDefault="00097025">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054545E9" w14:textId="77777777" w:rsidR="003502AC" w:rsidRDefault="003502AC">
      <w:pPr>
        <w:pStyle w:val="BodyText"/>
        <w:spacing w:before="4" w:line="275" w:lineRule="exact"/>
        <w:jc w:val="both"/>
      </w:pPr>
    </w:p>
    <w:p w14:paraId="4D97A501" w14:textId="77777777" w:rsidR="003502AC" w:rsidRDefault="003502AC">
      <w:pPr>
        <w:pStyle w:val="BodyText"/>
        <w:spacing w:before="4" w:line="275" w:lineRule="exact"/>
        <w:jc w:val="both"/>
      </w:pPr>
    </w:p>
    <w:p w14:paraId="4DA1FB64" w14:textId="77777777" w:rsidR="003502AC" w:rsidRDefault="00097025">
      <w:pPr>
        <w:pStyle w:val="BodyText"/>
        <w:spacing w:before="4" w:line="275" w:lineRule="exact"/>
        <w:jc w:val="both"/>
      </w:pPr>
      <w:r>
        <w:t>Here's the syntax for renaming a column in the Table:</w:t>
      </w:r>
    </w:p>
    <w:p w14:paraId="5A3617F9" w14:textId="77777777" w:rsidR="003502AC" w:rsidRDefault="003502AC">
      <w:pPr>
        <w:pStyle w:val="BodyText"/>
        <w:spacing w:before="4" w:line="275" w:lineRule="exact"/>
        <w:jc w:val="both"/>
      </w:pPr>
    </w:p>
    <w:p w14:paraId="684293D4" w14:textId="77777777" w:rsidR="003502AC" w:rsidRDefault="00097025">
      <w:pPr>
        <w:pStyle w:val="BodyText"/>
        <w:spacing w:before="4" w:line="275" w:lineRule="exact"/>
        <w:jc w:val="both"/>
      </w:pPr>
      <w:r>
        <w:t>SQL&gt; Alter table Umpire RENAME column contact_no TO phone_no;</w:t>
      </w:r>
    </w:p>
    <w:p w14:paraId="5D2E2D31" w14:textId="77777777" w:rsidR="003502AC" w:rsidRDefault="003502AC">
      <w:pPr>
        <w:pStyle w:val="BodyText"/>
        <w:spacing w:before="4" w:line="275" w:lineRule="exact"/>
        <w:jc w:val="both"/>
      </w:pPr>
    </w:p>
    <w:p w14:paraId="4F889055" w14:textId="77777777" w:rsidR="003502AC" w:rsidRDefault="00097025">
      <w:pPr>
        <w:pStyle w:val="BodyText"/>
        <w:spacing w:before="4" w:line="275" w:lineRule="exact"/>
        <w:jc w:val="both"/>
      </w:pPr>
      <w:r>
        <w:t>Table altered.</w:t>
      </w:r>
    </w:p>
    <w:p w14:paraId="4515FD6C" w14:textId="77777777" w:rsidR="003502AC" w:rsidRDefault="003502AC">
      <w:pPr>
        <w:spacing w:after="0"/>
        <w:jc w:val="both"/>
        <w:rPr>
          <w:rFonts w:ascii="Times New Roman" w:hAnsi="Times New Roman" w:cs="Times New Roman"/>
          <w:szCs w:val="24"/>
        </w:rPr>
      </w:pPr>
    </w:p>
    <w:p w14:paraId="77A7EB5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SQL&gt; DESC Umpire</w:t>
      </w:r>
    </w:p>
    <w:p w14:paraId="7FFBE03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7CD56AA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 -------- ----------------------------</w:t>
      </w:r>
    </w:p>
    <w:p w14:paraId="22689BCD"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222DBDF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4FDCC8C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640F484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39554275"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16E35AD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2B20F03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29ACC02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63548543" w14:textId="77777777" w:rsidR="003502AC" w:rsidRDefault="003502AC">
      <w:pPr>
        <w:spacing w:after="0"/>
        <w:jc w:val="both"/>
        <w:rPr>
          <w:rFonts w:ascii="Times New Roman" w:hAnsi="Times New Roman" w:cs="Times New Roman"/>
          <w:szCs w:val="24"/>
        </w:rPr>
      </w:pPr>
    </w:p>
    <w:p w14:paraId="3C89472A" w14:textId="77777777" w:rsidR="003502AC" w:rsidRDefault="003502AC">
      <w:pPr>
        <w:spacing w:after="0"/>
        <w:jc w:val="both"/>
        <w:rPr>
          <w:rFonts w:ascii="Times New Roman" w:hAnsi="Times New Roman" w:cs="Times New Roman"/>
          <w:szCs w:val="24"/>
        </w:rPr>
      </w:pPr>
    </w:p>
    <w:p w14:paraId="797BD857" w14:textId="77777777" w:rsidR="003502AC" w:rsidRDefault="00097025">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1F2789C1" w14:textId="77777777" w:rsidR="003502AC" w:rsidRDefault="003502AC">
      <w:pPr>
        <w:spacing w:after="0"/>
        <w:jc w:val="both"/>
        <w:rPr>
          <w:rFonts w:ascii="Times New Roman" w:hAnsi="Times New Roman" w:cs="Times New Roman"/>
          <w:szCs w:val="24"/>
        </w:rPr>
      </w:pPr>
    </w:p>
    <w:p w14:paraId="4ADC663D"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44B03B0" w14:textId="77777777" w:rsidR="003502AC" w:rsidRDefault="003502AC">
      <w:pPr>
        <w:spacing w:after="0"/>
        <w:jc w:val="both"/>
        <w:rPr>
          <w:rFonts w:ascii="Times New Roman" w:hAnsi="Times New Roman" w:cs="Times New Roman"/>
          <w:szCs w:val="24"/>
        </w:rPr>
      </w:pPr>
    </w:p>
    <w:p w14:paraId="4CD91C07" w14:textId="77777777" w:rsidR="003502AC" w:rsidRDefault="00097025">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40150F03" w14:textId="77777777" w:rsidR="003502AC" w:rsidRDefault="00097025">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02EDB119" w14:textId="77777777" w:rsidR="003502AC" w:rsidRDefault="003502AC">
      <w:pPr>
        <w:jc w:val="both"/>
        <w:rPr>
          <w:rFonts w:ascii="Times New Roman" w:hAnsi="Times New Roman" w:cs="Times New Roman"/>
          <w:szCs w:val="24"/>
        </w:rPr>
      </w:pPr>
    </w:p>
    <w:p w14:paraId="73AFB8BD" w14:textId="77777777" w:rsidR="003502AC" w:rsidRDefault="00097025">
      <w:pPr>
        <w:jc w:val="both"/>
        <w:rPr>
          <w:rFonts w:ascii="Times New Roman" w:hAnsi="Times New Roman" w:cs="Times New Roman"/>
          <w:b/>
          <w:szCs w:val="24"/>
        </w:rPr>
      </w:pPr>
      <w:r>
        <w:rPr>
          <w:rFonts w:ascii="Times New Roman" w:hAnsi="Times New Roman" w:cs="Times New Roman"/>
          <w:b/>
          <w:szCs w:val="24"/>
        </w:rPr>
        <w:t>GRANT:</w:t>
      </w:r>
    </w:p>
    <w:p w14:paraId="374F0E65" w14:textId="77777777" w:rsidR="003502AC" w:rsidRDefault="00097025">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6EE7FA1A" w14:textId="77777777" w:rsidR="003502AC" w:rsidRDefault="00097025">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5472A73D" w14:textId="77777777" w:rsidR="003502AC" w:rsidRDefault="00097025">
      <w:pPr>
        <w:jc w:val="both"/>
        <w:rPr>
          <w:rFonts w:ascii="Times New Roman" w:hAnsi="Times New Roman" w:cs="Times New Roman"/>
          <w:szCs w:val="24"/>
        </w:rPr>
      </w:pPr>
      <w:r>
        <w:rPr>
          <w:rFonts w:ascii="Times New Roman" w:hAnsi="Times New Roman" w:cs="Times New Roman"/>
          <w:szCs w:val="24"/>
        </w:rPr>
        <w:t>User created.</w:t>
      </w:r>
    </w:p>
    <w:p w14:paraId="4D86A94C"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resource to raj;</w:t>
      </w:r>
    </w:p>
    <w:p w14:paraId="4219B628"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6F6DE56F"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create session to raj;</w:t>
      </w:r>
    </w:p>
    <w:p w14:paraId="6607C969"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53C6A52C" w14:textId="77777777" w:rsidR="003502AC" w:rsidRDefault="00097025">
      <w:pPr>
        <w:jc w:val="both"/>
        <w:rPr>
          <w:rFonts w:ascii="Times New Roman" w:hAnsi="Times New Roman" w:cs="Times New Roman"/>
          <w:szCs w:val="24"/>
        </w:rPr>
      </w:pPr>
      <w:r>
        <w:rPr>
          <w:rFonts w:ascii="Times New Roman" w:hAnsi="Times New Roman" w:cs="Times New Roman"/>
          <w:szCs w:val="24"/>
        </w:rPr>
        <w:t>SQL&gt; conn</w:t>
      </w:r>
    </w:p>
    <w:p w14:paraId="06BB75A2" w14:textId="77777777" w:rsidR="003502AC" w:rsidRDefault="00097025">
      <w:pPr>
        <w:jc w:val="both"/>
        <w:rPr>
          <w:rFonts w:ascii="Times New Roman" w:hAnsi="Times New Roman" w:cs="Times New Roman"/>
          <w:szCs w:val="24"/>
        </w:rPr>
      </w:pPr>
      <w:r>
        <w:rPr>
          <w:rFonts w:ascii="Times New Roman" w:hAnsi="Times New Roman" w:cs="Times New Roman"/>
          <w:szCs w:val="24"/>
        </w:rPr>
        <w:t>Enter user-name: raj</w:t>
      </w:r>
    </w:p>
    <w:p w14:paraId="609C89DD" w14:textId="77777777" w:rsidR="003502AC" w:rsidRDefault="00097025">
      <w:pPr>
        <w:jc w:val="both"/>
        <w:rPr>
          <w:rFonts w:ascii="Times New Roman" w:hAnsi="Times New Roman" w:cs="Times New Roman"/>
          <w:szCs w:val="24"/>
        </w:rPr>
      </w:pPr>
      <w:r>
        <w:rPr>
          <w:rFonts w:ascii="Times New Roman" w:hAnsi="Times New Roman" w:cs="Times New Roman"/>
          <w:szCs w:val="24"/>
        </w:rPr>
        <w:t>Enter password:</w:t>
      </w:r>
    </w:p>
    <w:p w14:paraId="7061BE18" w14:textId="77777777" w:rsidR="003502AC" w:rsidRDefault="00097025">
      <w:pPr>
        <w:jc w:val="both"/>
        <w:rPr>
          <w:rFonts w:ascii="Times New Roman" w:hAnsi="Times New Roman" w:cs="Times New Roman"/>
          <w:szCs w:val="24"/>
        </w:rPr>
      </w:pPr>
      <w:r>
        <w:rPr>
          <w:rFonts w:ascii="Times New Roman" w:hAnsi="Times New Roman" w:cs="Times New Roman"/>
          <w:szCs w:val="24"/>
        </w:rPr>
        <w:t>Connected.</w:t>
      </w:r>
    </w:p>
    <w:p w14:paraId="70C6A49D" w14:textId="77777777" w:rsidR="003502AC" w:rsidRDefault="00097025">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0FA60BA8" w14:textId="77777777" w:rsidR="003502AC" w:rsidRDefault="00097025">
      <w:pPr>
        <w:jc w:val="both"/>
        <w:rPr>
          <w:rFonts w:ascii="Times New Roman" w:hAnsi="Times New Roman" w:cs="Times New Roman"/>
          <w:szCs w:val="24"/>
        </w:rPr>
      </w:pPr>
      <w:r>
        <w:rPr>
          <w:rFonts w:ascii="Times New Roman" w:hAnsi="Times New Roman" w:cs="Times New Roman"/>
          <w:szCs w:val="24"/>
        </w:rPr>
        <w:t>Table created.</w:t>
      </w:r>
    </w:p>
    <w:p w14:paraId="7019DFCE" w14:textId="77777777" w:rsidR="003502AC" w:rsidRDefault="00097025">
      <w:pPr>
        <w:jc w:val="both"/>
        <w:rPr>
          <w:rFonts w:ascii="Times New Roman" w:hAnsi="Times New Roman" w:cs="Times New Roman"/>
          <w:szCs w:val="24"/>
        </w:rPr>
      </w:pPr>
      <w:r>
        <w:rPr>
          <w:rFonts w:ascii="Times New Roman" w:hAnsi="Times New Roman" w:cs="Times New Roman"/>
          <w:szCs w:val="24"/>
        </w:rPr>
        <w:t>SQL&gt; conn system/manager</w:t>
      </w:r>
    </w:p>
    <w:p w14:paraId="2BABCF62" w14:textId="77777777" w:rsidR="003502AC" w:rsidRDefault="00097025">
      <w:pPr>
        <w:jc w:val="both"/>
        <w:rPr>
          <w:rFonts w:ascii="Times New Roman" w:hAnsi="Times New Roman" w:cs="Times New Roman"/>
          <w:szCs w:val="24"/>
        </w:rPr>
      </w:pPr>
      <w:r>
        <w:rPr>
          <w:rFonts w:ascii="Times New Roman" w:hAnsi="Times New Roman" w:cs="Times New Roman"/>
          <w:szCs w:val="24"/>
        </w:rPr>
        <w:lastRenderedPageBreak/>
        <w:t>Connected.</w:t>
      </w:r>
    </w:p>
    <w:p w14:paraId="793FABA7"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all on Umpire to Raj;</w:t>
      </w:r>
    </w:p>
    <w:p w14:paraId="1AA929B2"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66B1473C" w14:textId="77777777" w:rsidR="003502AC" w:rsidRDefault="003502AC">
      <w:pPr>
        <w:jc w:val="both"/>
        <w:rPr>
          <w:rFonts w:ascii="Times New Roman" w:hAnsi="Times New Roman" w:cs="Times New Roman"/>
          <w:szCs w:val="24"/>
        </w:rPr>
      </w:pPr>
    </w:p>
    <w:p w14:paraId="3A06C421" w14:textId="77777777" w:rsidR="003502AC" w:rsidRDefault="003502AC">
      <w:pPr>
        <w:jc w:val="both"/>
        <w:rPr>
          <w:rFonts w:ascii="Times New Roman" w:hAnsi="Times New Roman" w:cs="Times New Roman"/>
          <w:szCs w:val="24"/>
        </w:rPr>
      </w:pPr>
    </w:p>
    <w:p w14:paraId="309EFF14" w14:textId="77777777" w:rsidR="003502AC" w:rsidRDefault="003502AC">
      <w:pPr>
        <w:jc w:val="both"/>
        <w:rPr>
          <w:rFonts w:ascii="Times New Roman" w:hAnsi="Times New Roman" w:cs="Times New Roman"/>
          <w:szCs w:val="24"/>
        </w:rPr>
      </w:pPr>
    </w:p>
    <w:p w14:paraId="5EAC7AFB" w14:textId="77777777" w:rsidR="003502AC" w:rsidRDefault="003502AC">
      <w:pPr>
        <w:jc w:val="both"/>
        <w:rPr>
          <w:rFonts w:ascii="Times New Roman" w:hAnsi="Times New Roman" w:cs="Times New Roman"/>
          <w:szCs w:val="24"/>
        </w:rPr>
      </w:pPr>
    </w:p>
    <w:p w14:paraId="19F6CB6C" w14:textId="77777777" w:rsidR="003502AC" w:rsidRDefault="003502AC">
      <w:pPr>
        <w:jc w:val="both"/>
        <w:rPr>
          <w:rFonts w:ascii="Times New Roman" w:hAnsi="Times New Roman" w:cs="Times New Roman"/>
          <w:szCs w:val="24"/>
        </w:rPr>
      </w:pPr>
    </w:p>
    <w:p w14:paraId="2BE6B8B7" w14:textId="77777777" w:rsidR="003502AC" w:rsidRDefault="003502AC">
      <w:pPr>
        <w:jc w:val="both"/>
        <w:rPr>
          <w:rFonts w:ascii="Times New Roman" w:hAnsi="Times New Roman" w:cs="Times New Roman"/>
          <w:szCs w:val="24"/>
        </w:rPr>
      </w:pPr>
    </w:p>
    <w:p w14:paraId="4D490D16" w14:textId="77777777" w:rsidR="003502AC" w:rsidRDefault="003502AC">
      <w:pPr>
        <w:jc w:val="both"/>
        <w:rPr>
          <w:rFonts w:ascii="Times New Roman" w:hAnsi="Times New Roman" w:cs="Times New Roman"/>
          <w:szCs w:val="24"/>
        </w:rPr>
      </w:pPr>
    </w:p>
    <w:p w14:paraId="0687DF36" w14:textId="77777777" w:rsidR="003502AC" w:rsidRDefault="003502AC">
      <w:pPr>
        <w:jc w:val="both"/>
        <w:rPr>
          <w:rFonts w:ascii="Times New Roman" w:hAnsi="Times New Roman" w:cs="Times New Roman"/>
          <w:szCs w:val="24"/>
        </w:rPr>
      </w:pPr>
    </w:p>
    <w:p w14:paraId="258AC268" w14:textId="77777777" w:rsidR="003502AC" w:rsidRDefault="003502AC">
      <w:pPr>
        <w:jc w:val="both"/>
        <w:rPr>
          <w:rFonts w:ascii="Times New Roman" w:hAnsi="Times New Roman" w:cs="Times New Roman"/>
          <w:szCs w:val="24"/>
        </w:rPr>
      </w:pPr>
    </w:p>
    <w:p w14:paraId="5750D490" w14:textId="77777777" w:rsidR="003502AC" w:rsidRDefault="003502AC">
      <w:pPr>
        <w:jc w:val="both"/>
        <w:rPr>
          <w:rFonts w:ascii="Times New Roman" w:hAnsi="Times New Roman" w:cs="Times New Roman"/>
          <w:szCs w:val="24"/>
        </w:rPr>
      </w:pPr>
    </w:p>
    <w:p w14:paraId="52F78EC6" w14:textId="77777777" w:rsidR="003502AC" w:rsidRDefault="003502AC">
      <w:pPr>
        <w:jc w:val="both"/>
        <w:rPr>
          <w:rFonts w:ascii="Times New Roman" w:hAnsi="Times New Roman" w:cs="Times New Roman"/>
          <w:szCs w:val="24"/>
        </w:rPr>
      </w:pPr>
    </w:p>
    <w:p w14:paraId="7E2D226F" w14:textId="77777777" w:rsidR="003502AC" w:rsidRDefault="00097025">
      <w:pPr>
        <w:jc w:val="both"/>
        <w:rPr>
          <w:rFonts w:ascii="Times New Roman" w:hAnsi="Times New Roman" w:cs="Times New Roman"/>
          <w:b/>
          <w:bCs/>
          <w:szCs w:val="24"/>
        </w:rPr>
      </w:pPr>
      <w:r>
        <w:rPr>
          <w:rFonts w:ascii="Times New Roman" w:hAnsi="Times New Roman" w:cs="Times New Roman"/>
          <w:b/>
          <w:bCs/>
          <w:szCs w:val="24"/>
        </w:rPr>
        <w:t>Result:</w:t>
      </w:r>
    </w:p>
    <w:p w14:paraId="248EFABB" w14:textId="77777777" w:rsidR="003502AC" w:rsidRDefault="00097025">
      <w:r>
        <w:rPr>
          <w:rFonts w:ascii="Times New Roman" w:hAnsi="Times New Roman" w:cs="Times New Roman"/>
          <w:szCs w:val="24"/>
        </w:rPr>
        <w:t>Thus the Hierarchical model and Network model has been successfully created.</w:t>
      </w:r>
    </w:p>
    <w:p w14:paraId="1C359BE5" w14:textId="77777777" w:rsidR="003502AC" w:rsidRDefault="003502AC"/>
    <w:p w14:paraId="4FAA705D" w14:textId="77777777" w:rsidR="003502AC" w:rsidRDefault="00097025">
      <w:pPr>
        <w:rPr>
          <w:rFonts w:ascii="Times New Roman" w:hAnsi="Times New Roman" w:cs="Times New Roman"/>
          <w:sz w:val="28"/>
          <w:szCs w:val="28"/>
        </w:rPr>
      </w:pPr>
      <w:r>
        <w:rPr>
          <w:rFonts w:ascii="Times New Roman" w:hAnsi="Times New Roman" w:cs="Times New Roman"/>
          <w:sz w:val="28"/>
          <w:szCs w:val="28"/>
        </w:rPr>
        <w:br/>
      </w:r>
    </w:p>
    <w:sectPr w:rsidR="003502AC">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7C3F3" w14:textId="77777777" w:rsidR="00247B28" w:rsidRDefault="00247B28">
      <w:pPr>
        <w:spacing w:line="240" w:lineRule="auto"/>
      </w:pPr>
      <w:r>
        <w:separator/>
      </w:r>
    </w:p>
  </w:endnote>
  <w:endnote w:type="continuationSeparator" w:id="0">
    <w:p w14:paraId="77D4810C" w14:textId="77777777" w:rsidR="00247B28" w:rsidRDefault="00247B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2B51" w14:textId="77777777" w:rsidR="003502AC" w:rsidRDefault="00097025">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720D76B" wp14:editId="01F4FD4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0AD324DA"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EB83" w14:textId="77777777" w:rsidR="00247B28" w:rsidRDefault="00247B28">
      <w:pPr>
        <w:spacing w:after="0"/>
      </w:pPr>
      <w:r>
        <w:separator/>
      </w:r>
    </w:p>
  </w:footnote>
  <w:footnote w:type="continuationSeparator" w:id="0">
    <w:p w14:paraId="54059B91" w14:textId="77777777" w:rsidR="00247B28" w:rsidRDefault="00247B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385231">
    <w:abstractNumId w:val="5"/>
  </w:num>
  <w:num w:numId="2" w16cid:durableId="544761335">
    <w:abstractNumId w:val="3"/>
  </w:num>
  <w:num w:numId="3" w16cid:durableId="1478690889">
    <w:abstractNumId w:val="2"/>
  </w:num>
  <w:num w:numId="4" w16cid:durableId="1387607280">
    <w:abstractNumId w:val="4"/>
  </w:num>
  <w:num w:numId="5" w16cid:durableId="1743916568">
    <w:abstractNumId w:val="1"/>
  </w:num>
  <w:num w:numId="6" w16cid:durableId="422998809">
    <w:abstractNumId w:val="0"/>
  </w:num>
  <w:num w:numId="7" w16cid:durableId="616372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97025"/>
    <w:rsid w:val="0015074B"/>
    <w:rsid w:val="00163AFF"/>
    <w:rsid w:val="00176D2D"/>
    <w:rsid w:val="00247B28"/>
    <w:rsid w:val="0025520F"/>
    <w:rsid w:val="00264DE1"/>
    <w:rsid w:val="0029639D"/>
    <w:rsid w:val="002A0A9A"/>
    <w:rsid w:val="002E00A0"/>
    <w:rsid w:val="002E6DF9"/>
    <w:rsid w:val="00326F90"/>
    <w:rsid w:val="003502AC"/>
    <w:rsid w:val="00376C1E"/>
    <w:rsid w:val="003D2FFC"/>
    <w:rsid w:val="004565D5"/>
    <w:rsid w:val="00515698"/>
    <w:rsid w:val="006411F2"/>
    <w:rsid w:val="006A4986"/>
    <w:rsid w:val="006C335B"/>
    <w:rsid w:val="006F1245"/>
    <w:rsid w:val="00743B73"/>
    <w:rsid w:val="007B7D2A"/>
    <w:rsid w:val="008262CD"/>
    <w:rsid w:val="00826549"/>
    <w:rsid w:val="008A4592"/>
    <w:rsid w:val="00925FC8"/>
    <w:rsid w:val="00926A13"/>
    <w:rsid w:val="00AA1D8D"/>
    <w:rsid w:val="00B22D9E"/>
    <w:rsid w:val="00B47730"/>
    <w:rsid w:val="00BB738A"/>
    <w:rsid w:val="00C03072"/>
    <w:rsid w:val="00C1697E"/>
    <w:rsid w:val="00C24503"/>
    <w:rsid w:val="00C666A9"/>
    <w:rsid w:val="00CB0664"/>
    <w:rsid w:val="00CC6BF4"/>
    <w:rsid w:val="00DB6A2D"/>
    <w:rsid w:val="00DC47F0"/>
    <w:rsid w:val="00DD1E60"/>
    <w:rsid w:val="00E42476"/>
    <w:rsid w:val="00E83905"/>
    <w:rsid w:val="00F41827"/>
    <w:rsid w:val="00FC693F"/>
    <w:rsid w:val="00FD3CFE"/>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631288E"/>
  <w14:defaultImageDpi w14:val="300"/>
  <w15:docId w15:val="{AB284BCF-58B0-4C22-9074-2594A057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2025-11-05T10:48:00Z</dcterms:created>
  <dcterms:modified xsi:type="dcterms:W3CDTF">2025-11-05T10:48:00Z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